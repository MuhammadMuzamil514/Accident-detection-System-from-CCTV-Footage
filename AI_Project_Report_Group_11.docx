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2D31649" w14:textId="77777777" w:rsidR="00803463" w:rsidRDefault="00803463" w:rsidP="00447A3D">
      <w:pPr>
        <w:spacing w:line="360" w:lineRule="auto"/>
        <w:rPr>
          <w:lang w:val="en-US"/>
        </w:rPr>
      </w:pPr>
    </w:p>
    <w:p w14:paraId="6AFEA773" w14:textId="77777777" w:rsidR="00803463" w:rsidRDefault="00803463" w:rsidP="00447A3D">
      <w:pPr>
        <w:spacing w:line="360" w:lineRule="auto"/>
        <w:rPr>
          <w:lang w:val="en-US"/>
        </w:rPr>
      </w:pPr>
    </w:p>
    <w:p w14:paraId="538B21C2" w14:textId="2C5EA1FB" w:rsidR="00B550B5" w:rsidRDefault="00B550B5" w:rsidP="00447A3D">
      <w:pPr>
        <w:spacing w:line="360" w:lineRule="auto"/>
        <w:jc w:val="center"/>
        <w:rPr>
          <w:sz w:val="24"/>
          <w:szCs w:val="24"/>
          <w:lang w:val="en-US"/>
        </w:rPr>
      </w:pPr>
      <w:r>
        <w:rPr>
          <w:noProof/>
          <w:lang w:val="en-US"/>
        </w:rPr>
        <w:drawing>
          <wp:inline distT="0" distB="0" distL="0" distR="0" wp14:anchorId="3ED38466" wp14:editId="464F142C">
            <wp:extent cx="4200525" cy="2671671"/>
            <wp:effectExtent l="0" t="0" r="0" b="0"/>
            <wp:docPr id="20871053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41163" cy="2697518"/>
                    </a:xfrm>
                    <a:prstGeom prst="rect">
                      <a:avLst/>
                    </a:prstGeom>
                    <a:noFill/>
                    <a:ln>
                      <a:noFill/>
                    </a:ln>
                  </pic:spPr>
                </pic:pic>
              </a:graphicData>
            </a:graphic>
          </wp:inline>
        </w:drawing>
      </w:r>
    </w:p>
    <w:p w14:paraId="71DDA809" w14:textId="77777777" w:rsidR="00FB4CC1" w:rsidRDefault="00FB4CC1" w:rsidP="00447A3D">
      <w:pPr>
        <w:spacing w:line="360" w:lineRule="auto"/>
        <w:jc w:val="center"/>
        <w:rPr>
          <w:sz w:val="24"/>
          <w:szCs w:val="24"/>
          <w:lang w:val="en-US"/>
        </w:rPr>
      </w:pPr>
    </w:p>
    <w:p w14:paraId="74C74ED6" w14:textId="3149D67E" w:rsidR="00FB4CC1" w:rsidRPr="00FB4CC1" w:rsidRDefault="00B550B5" w:rsidP="00447A3D">
      <w:pPr>
        <w:spacing w:line="360" w:lineRule="auto"/>
        <w:rPr>
          <w:rFonts w:ascii="Times New Roman" w:hAnsi="Times New Roman" w:cs="Times New Roman"/>
          <w:b/>
          <w:color w:val="000000" w:themeColor="text1"/>
          <w:sz w:val="4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color w:val="000000" w:themeColor="text1"/>
          <w:sz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 Title:</w:t>
      </w:r>
    </w:p>
    <w:p w14:paraId="30AA31F0" w14:textId="280A6177" w:rsidR="00FB4CC1" w:rsidRPr="00FB4CC1" w:rsidRDefault="00B550B5" w:rsidP="00447A3D">
      <w:pPr>
        <w:spacing w:line="360" w:lineRule="auto"/>
        <w:rPr>
          <w:rFonts w:ascii="Times New Roman" w:hAnsi="Times New Roman" w:cs="Times New Roman"/>
          <w:color w:val="000000" w:themeColor="text1"/>
          <w:sz w:val="4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FB4CC1" w:rsidRPr="00FB4CC1">
        <w:rPr>
          <w:rFonts w:ascii="Times New Roman" w:hAnsi="Times New Roman" w:cs="Times New Roman"/>
          <w:color w:val="000000" w:themeColor="text1"/>
          <w:sz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Traffic Accident Detection from CCTV Footage</w:t>
      </w:r>
    </w:p>
    <w:p w14:paraId="2FBC0F78" w14:textId="78B66574" w:rsidR="00FB4CC1" w:rsidRPr="00FB4CC1" w:rsidRDefault="00B550B5" w:rsidP="00447A3D">
      <w:pPr>
        <w:spacing w:line="360" w:lineRule="auto"/>
        <w:rPr>
          <w:rFonts w:ascii="Times New Roman" w:hAnsi="Times New Roman" w:cs="Times New Roman"/>
          <w:b/>
          <w:color w:val="000000" w:themeColor="text1"/>
          <w:sz w:val="4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color w:val="000000" w:themeColor="text1"/>
          <w:sz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Submitted by:</w:t>
      </w:r>
    </w:p>
    <w:p w14:paraId="53521F29" w14:textId="51AA9768" w:rsidR="00B550B5" w:rsidRDefault="00B550B5" w:rsidP="00447A3D">
      <w:pPr>
        <w:spacing w:line="360" w:lineRule="auto"/>
        <w:rPr>
          <w:rFonts w:ascii="Times New Roman" w:hAnsi="Times New Roman" w:cs="Times New Roman"/>
          <w:color w:val="000000" w:themeColor="text1"/>
          <w:sz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w:t>
      </w:r>
      <w:r w:rsidR="00FB4CC1">
        <w:rPr>
          <w:rFonts w:ascii="Times New Roman" w:hAnsi="Times New Roman" w:cs="Times New Roman"/>
          <w:color w:val="000000" w:themeColor="text1"/>
          <w:sz w:val="4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Times New Roman" w:hAnsi="Times New Roman" w:cs="Times New Roman"/>
          <w:color w:val="000000" w:themeColor="text1"/>
          <w:sz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Muzamil </w:t>
      </w:r>
      <w:r w:rsidR="00FB4CC1">
        <w:rPr>
          <w:rFonts w:ascii="Times New Roman" w:hAnsi="Times New Roman" w:cs="Times New Roman"/>
          <w:color w:val="000000" w:themeColor="text1"/>
          <w:sz w:val="4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Times New Roman" w:hAnsi="Times New Roman" w:cs="Times New Roman"/>
          <w:color w:val="000000" w:themeColor="text1"/>
          <w:sz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(233514)</w:t>
      </w:r>
    </w:p>
    <w:p w14:paraId="10823872" w14:textId="77777777" w:rsidR="00B550B5" w:rsidRDefault="00B550B5" w:rsidP="00447A3D">
      <w:pPr>
        <w:spacing w:line="360" w:lineRule="auto"/>
        <w:rPr>
          <w:rFonts w:ascii="Times New Roman" w:hAnsi="Times New Roman" w:cs="Times New Roman"/>
          <w:color w:val="000000" w:themeColor="text1"/>
          <w:sz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Muhammad Javed (233546)</w:t>
      </w:r>
    </w:p>
    <w:p w14:paraId="57CA192C" w14:textId="77777777" w:rsidR="00FB4CC1" w:rsidRDefault="00B550B5" w:rsidP="00447A3D">
      <w:pPr>
        <w:spacing w:line="360" w:lineRule="auto"/>
        <w:rPr>
          <w:rFonts w:ascii="Times New Roman" w:hAnsi="Times New Roman" w:cs="Times New Roman"/>
          <w:color w:val="000000" w:themeColor="text1"/>
          <w:sz w:val="4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Muhammad Arbab (233578)</w:t>
      </w:r>
      <w:r>
        <w:rPr>
          <w:rFonts w:ascii="Times New Roman" w:hAnsi="Times New Roman" w:cs="Times New Roman"/>
          <w:color w:val="000000" w:themeColor="text1"/>
          <w:sz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p>
    <w:p w14:paraId="55B1BA88" w14:textId="1E4DC5D4" w:rsidR="00FB4CC1" w:rsidRPr="00FB4CC1" w:rsidRDefault="00FB4CC1" w:rsidP="00447A3D">
      <w:pPr>
        <w:spacing w:line="360" w:lineRule="auto"/>
        <w:rPr>
          <w:rFonts w:ascii="Times New Roman" w:hAnsi="Times New Roman" w:cs="Times New Roman"/>
          <w:b/>
          <w:bCs/>
          <w:color w:val="000000" w:themeColor="text1"/>
          <w:sz w:val="4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B4CC1">
        <w:rPr>
          <w:rFonts w:ascii="Times New Roman" w:hAnsi="Times New Roman" w:cs="Times New Roman"/>
          <w:b/>
          <w:bCs/>
          <w:color w:val="000000" w:themeColor="text1"/>
          <w:sz w:val="4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Group No:</w:t>
      </w:r>
      <w:r w:rsidR="00B550B5" w:rsidRPr="00FB4CC1">
        <w:rPr>
          <w:rFonts w:ascii="Times New Roman" w:hAnsi="Times New Roman" w:cs="Times New Roman"/>
          <w:b/>
          <w:bCs/>
          <w:color w:val="000000" w:themeColor="text1"/>
          <w:sz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B550B5" w:rsidRPr="00FB4CC1">
        <w:rPr>
          <w:rFonts w:ascii="Times New Roman" w:hAnsi="Times New Roman" w:cs="Times New Roman"/>
          <w:b/>
          <w:bCs/>
          <w:color w:val="000000" w:themeColor="text1"/>
          <w:sz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p>
    <w:p w14:paraId="6EBC2B01" w14:textId="47C0F546" w:rsidR="00B550B5" w:rsidRPr="00FB4CC1" w:rsidRDefault="00FB4CC1" w:rsidP="00447A3D">
      <w:pPr>
        <w:spacing w:line="360" w:lineRule="auto"/>
        <w:rPr>
          <w:rFonts w:ascii="Times New Roman" w:hAnsi="Times New Roman" w:cs="Times New Roman"/>
          <w:color w:val="000000" w:themeColor="text1"/>
          <w:sz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bCs/>
          <w:color w:val="000000" w:themeColor="text1"/>
          <w:sz w:val="4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B4CC1">
        <w:rPr>
          <w:rFonts w:ascii="Times New Roman" w:hAnsi="Times New Roman" w:cs="Times New Roman"/>
          <w:color w:val="000000" w:themeColor="text1"/>
          <w:sz w:val="4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11</w:t>
      </w:r>
      <w:r w:rsidR="00B550B5" w:rsidRPr="00FB4CC1">
        <w:rPr>
          <w:rFonts w:ascii="Times New Roman" w:hAnsi="Times New Roman" w:cs="Times New Roman"/>
          <w:color w:val="000000" w:themeColor="text1"/>
          <w:sz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3CAAB0B" w14:textId="77777777" w:rsidR="00B550B5" w:rsidRDefault="00B550B5" w:rsidP="00447A3D">
      <w:pPr>
        <w:spacing w:line="360" w:lineRule="auto"/>
        <w:rPr>
          <w:rFonts w:ascii="Times New Roman" w:hAnsi="Times New Roman" w:cs="Times New Roman"/>
          <w:b/>
          <w:color w:val="000000" w:themeColor="text1"/>
          <w:sz w:val="4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color w:val="000000" w:themeColor="text1"/>
          <w:sz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Submitted to:</w:t>
      </w:r>
    </w:p>
    <w:p w14:paraId="66786645" w14:textId="77777777" w:rsidR="00FB4CC1" w:rsidRPr="00FB4CC1" w:rsidRDefault="00FB4CC1" w:rsidP="00447A3D">
      <w:pPr>
        <w:spacing w:line="360" w:lineRule="auto"/>
        <w:rPr>
          <w:rFonts w:ascii="Times New Roman" w:hAnsi="Times New Roman" w:cs="Times New Roman"/>
          <w:b/>
          <w:color w:val="000000" w:themeColor="text1"/>
          <w:sz w:val="4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62B2D40" w14:textId="085F1080" w:rsidR="00803463" w:rsidRPr="00447A3D" w:rsidRDefault="00B550B5" w:rsidP="00447A3D">
      <w:pPr>
        <w:spacing w:line="360" w:lineRule="auto"/>
        <w:rPr>
          <w:rFonts w:ascii="Times New Roman" w:hAnsi="Times New Roman" w:cs="Times New Roman"/>
          <w:color w:val="000000" w:themeColor="text1"/>
          <w:sz w:val="4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Times New Roman" w:hAnsi="Times New Roman" w:cs="Times New Roman"/>
          <w:color w:val="000000" w:themeColor="text1"/>
          <w:sz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Times New Roman" w:hAnsi="Times New Roman" w:cs="Times New Roman"/>
          <w:color w:val="000000" w:themeColor="text1"/>
          <w:sz w:val="4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Ma’am Atka Ali</w:t>
      </w:r>
    </w:p>
    <w:p w14:paraId="51072036" w14:textId="77777777" w:rsidR="00447A3D" w:rsidRDefault="00447A3D" w:rsidP="00447A3D">
      <w:pPr>
        <w:spacing w:line="360" w:lineRule="auto"/>
        <w:rPr>
          <w:lang w:val="en-US"/>
        </w:rPr>
      </w:pPr>
    </w:p>
    <w:sdt>
      <w:sdtPr>
        <w:id w:val="1254546763"/>
        <w:docPartObj>
          <w:docPartGallery w:val="Table of Contents"/>
          <w:docPartUnique/>
        </w:docPartObj>
      </w:sdtPr>
      <w:sdtEndPr>
        <w:rPr>
          <w:rFonts w:ascii="Arial" w:eastAsiaTheme="minorEastAsia" w:hAnsi="Arial" w:cs="Arial"/>
          <w:b/>
          <w:bCs/>
          <w:noProof/>
          <w:color w:val="auto"/>
          <w:sz w:val="22"/>
          <w:szCs w:val="22"/>
          <w:lang w:val="zh-CN"/>
        </w:rPr>
      </w:sdtEndPr>
      <w:sdtContent>
        <w:p w14:paraId="0A2DDF1D" w14:textId="33EB6B7C" w:rsidR="00447A3D" w:rsidRPr="00EF7B05" w:rsidRDefault="00447A3D" w:rsidP="00447A3D">
          <w:pPr>
            <w:pStyle w:val="TOCHeading"/>
            <w:spacing w:line="360" w:lineRule="auto"/>
            <w:rPr>
              <w:rFonts w:asciiTheme="majorBidi" w:hAnsiTheme="majorBidi"/>
            </w:rPr>
          </w:pPr>
          <w:r>
            <w:t>Contents</w:t>
          </w:r>
          <w:bookmarkStart w:id="0" w:name="_GoBack"/>
          <w:bookmarkEnd w:id="0"/>
        </w:p>
        <w:p w14:paraId="3FF2EF8B" w14:textId="77777777" w:rsidR="00896E39" w:rsidRDefault="00447A3D">
          <w:pPr>
            <w:pStyle w:val="TOC1"/>
            <w:tabs>
              <w:tab w:val="right" w:leader="dot" w:pos="9019"/>
            </w:tabs>
            <w:rPr>
              <w:rFonts w:asciiTheme="minorHAnsi" w:hAnsiTheme="minorHAnsi" w:cstheme="minorBidi"/>
              <w:noProof/>
              <w:lang w:val="en-US"/>
            </w:rPr>
          </w:pPr>
          <w:r>
            <w:rPr>
              <w:b/>
              <w:bCs/>
              <w:noProof/>
            </w:rPr>
            <w:fldChar w:fldCharType="begin"/>
          </w:r>
          <w:r>
            <w:rPr>
              <w:b/>
              <w:bCs/>
              <w:noProof/>
            </w:rPr>
            <w:instrText xml:space="preserve"> TOC \o "1-3" \h \z \u </w:instrText>
          </w:r>
          <w:r>
            <w:rPr>
              <w:b/>
              <w:bCs/>
              <w:noProof/>
            </w:rPr>
            <w:fldChar w:fldCharType="separate"/>
          </w:r>
          <w:hyperlink w:anchor="_Toc217651249" w:history="1">
            <w:r w:rsidR="00896E39" w:rsidRPr="00825250">
              <w:rPr>
                <w:rStyle w:val="Hyperlink"/>
                <w:noProof/>
                <w:lang w:val="aa-ET" w:eastAsia="aa-ET"/>
              </w:rPr>
              <w:t>1. Introduction</w:t>
            </w:r>
            <w:r w:rsidR="00896E39">
              <w:rPr>
                <w:noProof/>
                <w:webHidden/>
              </w:rPr>
              <w:tab/>
            </w:r>
            <w:r w:rsidR="00896E39">
              <w:rPr>
                <w:noProof/>
                <w:webHidden/>
              </w:rPr>
              <w:fldChar w:fldCharType="begin"/>
            </w:r>
            <w:r w:rsidR="00896E39">
              <w:rPr>
                <w:noProof/>
                <w:webHidden/>
              </w:rPr>
              <w:instrText xml:space="preserve"> PAGEREF _Toc217651249 \h </w:instrText>
            </w:r>
            <w:r w:rsidR="00896E39">
              <w:rPr>
                <w:noProof/>
                <w:webHidden/>
              </w:rPr>
            </w:r>
            <w:r w:rsidR="00896E39">
              <w:rPr>
                <w:noProof/>
                <w:webHidden/>
              </w:rPr>
              <w:fldChar w:fldCharType="separate"/>
            </w:r>
            <w:r w:rsidR="00896E39">
              <w:rPr>
                <w:noProof/>
                <w:webHidden/>
              </w:rPr>
              <w:t>3</w:t>
            </w:r>
            <w:r w:rsidR="00896E39">
              <w:rPr>
                <w:noProof/>
                <w:webHidden/>
              </w:rPr>
              <w:fldChar w:fldCharType="end"/>
            </w:r>
          </w:hyperlink>
        </w:p>
        <w:p w14:paraId="65DC90D8" w14:textId="77777777" w:rsidR="00896E39" w:rsidRDefault="00896E39">
          <w:pPr>
            <w:pStyle w:val="TOC1"/>
            <w:tabs>
              <w:tab w:val="right" w:leader="dot" w:pos="9019"/>
            </w:tabs>
            <w:rPr>
              <w:rFonts w:asciiTheme="minorHAnsi" w:hAnsiTheme="minorHAnsi" w:cstheme="minorBidi"/>
              <w:noProof/>
              <w:lang w:val="en-US"/>
            </w:rPr>
          </w:pPr>
          <w:hyperlink w:anchor="_Toc217651250" w:history="1">
            <w:r w:rsidRPr="00825250">
              <w:rPr>
                <w:rStyle w:val="Hyperlink"/>
                <w:noProof/>
              </w:rPr>
              <w:t>2. Problem Statement</w:t>
            </w:r>
            <w:r>
              <w:rPr>
                <w:noProof/>
                <w:webHidden/>
              </w:rPr>
              <w:tab/>
            </w:r>
            <w:r>
              <w:rPr>
                <w:noProof/>
                <w:webHidden/>
              </w:rPr>
              <w:fldChar w:fldCharType="begin"/>
            </w:r>
            <w:r>
              <w:rPr>
                <w:noProof/>
                <w:webHidden/>
              </w:rPr>
              <w:instrText xml:space="preserve"> PAGEREF _Toc217651250 \h </w:instrText>
            </w:r>
            <w:r>
              <w:rPr>
                <w:noProof/>
                <w:webHidden/>
              </w:rPr>
            </w:r>
            <w:r>
              <w:rPr>
                <w:noProof/>
                <w:webHidden/>
              </w:rPr>
              <w:fldChar w:fldCharType="separate"/>
            </w:r>
            <w:r>
              <w:rPr>
                <w:noProof/>
                <w:webHidden/>
              </w:rPr>
              <w:t>3</w:t>
            </w:r>
            <w:r>
              <w:rPr>
                <w:noProof/>
                <w:webHidden/>
              </w:rPr>
              <w:fldChar w:fldCharType="end"/>
            </w:r>
          </w:hyperlink>
        </w:p>
        <w:p w14:paraId="59AD9724" w14:textId="77777777" w:rsidR="00896E39" w:rsidRDefault="00896E39">
          <w:pPr>
            <w:pStyle w:val="TOC1"/>
            <w:tabs>
              <w:tab w:val="right" w:leader="dot" w:pos="9019"/>
            </w:tabs>
            <w:rPr>
              <w:rFonts w:asciiTheme="minorHAnsi" w:hAnsiTheme="minorHAnsi" w:cstheme="minorBidi"/>
              <w:noProof/>
              <w:lang w:val="en-US"/>
            </w:rPr>
          </w:pPr>
          <w:hyperlink w:anchor="_Toc217651251" w:history="1">
            <w:r w:rsidRPr="00825250">
              <w:rPr>
                <w:rStyle w:val="Hyperlink"/>
                <w:noProof/>
              </w:rPr>
              <w:t>3. Objectives of the Project</w:t>
            </w:r>
            <w:r>
              <w:rPr>
                <w:noProof/>
                <w:webHidden/>
              </w:rPr>
              <w:tab/>
            </w:r>
            <w:r>
              <w:rPr>
                <w:noProof/>
                <w:webHidden/>
              </w:rPr>
              <w:fldChar w:fldCharType="begin"/>
            </w:r>
            <w:r>
              <w:rPr>
                <w:noProof/>
                <w:webHidden/>
              </w:rPr>
              <w:instrText xml:space="preserve"> PAGEREF _Toc217651251 \h </w:instrText>
            </w:r>
            <w:r>
              <w:rPr>
                <w:noProof/>
                <w:webHidden/>
              </w:rPr>
            </w:r>
            <w:r>
              <w:rPr>
                <w:noProof/>
                <w:webHidden/>
              </w:rPr>
              <w:fldChar w:fldCharType="separate"/>
            </w:r>
            <w:r>
              <w:rPr>
                <w:noProof/>
                <w:webHidden/>
              </w:rPr>
              <w:t>3</w:t>
            </w:r>
            <w:r>
              <w:rPr>
                <w:noProof/>
                <w:webHidden/>
              </w:rPr>
              <w:fldChar w:fldCharType="end"/>
            </w:r>
          </w:hyperlink>
        </w:p>
        <w:p w14:paraId="738C36C3" w14:textId="77777777" w:rsidR="00896E39" w:rsidRDefault="00896E39">
          <w:pPr>
            <w:pStyle w:val="TOC1"/>
            <w:tabs>
              <w:tab w:val="right" w:leader="dot" w:pos="9019"/>
            </w:tabs>
            <w:rPr>
              <w:rFonts w:asciiTheme="minorHAnsi" w:hAnsiTheme="minorHAnsi" w:cstheme="minorBidi"/>
              <w:noProof/>
              <w:lang w:val="en-US"/>
            </w:rPr>
          </w:pPr>
          <w:hyperlink w:anchor="_Toc217651252" w:history="1">
            <w:r w:rsidRPr="00825250">
              <w:rPr>
                <w:rStyle w:val="Hyperlink"/>
                <w:noProof/>
              </w:rPr>
              <w:t>4. Dataset Description</w:t>
            </w:r>
            <w:r>
              <w:rPr>
                <w:noProof/>
                <w:webHidden/>
              </w:rPr>
              <w:tab/>
            </w:r>
            <w:r>
              <w:rPr>
                <w:noProof/>
                <w:webHidden/>
              </w:rPr>
              <w:fldChar w:fldCharType="begin"/>
            </w:r>
            <w:r>
              <w:rPr>
                <w:noProof/>
                <w:webHidden/>
              </w:rPr>
              <w:instrText xml:space="preserve"> PAGEREF _Toc217651252 \h </w:instrText>
            </w:r>
            <w:r>
              <w:rPr>
                <w:noProof/>
                <w:webHidden/>
              </w:rPr>
            </w:r>
            <w:r>
              <w:rPr>
                <w:noProof/>
                <w:webHidden/>
              </w:rPr>
              <w:fldChar w:fldCharType="separate"/>
            </w:r>
            <w:r>
              <w:rPr>
                <w:noProof/>
                <w:webHidden/>
              </w:rPr>
              <w:t>4</w:t>
            </w:r>
            <w:r>
              <w:rPr>
                <w:noProof/>
                <w:webHidden/>
              </w:rPr>
              <w:fldChar w:fldCharType="end"/>
            </w:r>
          </w:hyperlink>
        </w:p>
        <w:p w14:paraId="651DCC40" w14:textId="77777777" w:rsidR="00896E39" w:rsidRDefault="00896E39">
          <w:pPr>
            <w:pStyle w:val="TOC2"/>
            <w:tabs>
              <w:tab w:val="right" w:leader="dot" w:pos="9019"/>
            </w:tabs>
            <w:rPr>
              <w:rFonts w:asciiTheme="minorHAnsi" w:hAnsiTheme="minorHAnsi" w:cstheme="minorBidi"/>
              <w:noProof/>
              <w:lang w:val="en-US"/>
            </w:rPr>
          </w:pPr>
          <w:hyperlink w:anchor="_Toc217651253" w:history="1">
            <w:r w:rsidRPr="00825250">
              <w:rPr>
                <w:rStyle w:val="Hyperlink"/>
                <w:noProof/>
                <w:lang w:val="en-US" w:eastAsia="aa-ET"/>
              </w:rPr>
              <w:t xml:space="preserve">4.1 </w:t>
            </w:r>
            <w:r w:rsidRPr="00825250">
              <w:rPr>
                <w:rStyle w:val="Hyperlink"/>
                <w:noProof/>
                <w:lang w:val="aa-ET" w:eastAsia="aa-ET"/>
              </w:rPr>
              <w:t>Dataset Details:</w:t>
            </w:r>
            <w:r>
              <w:rPr>
                <w:noProof/>
                <w:webHidden/>
              </w:rPr>
              <w:tab/>
            </w:r>
            <w:r>
              <w:rPr>
                <w:noProof/>
                <w:webHidden/>
              </w:rPr>
              <w:fldChar w:fldCharType="begin"/>
            </w:r>
            <w:r>
              <w:rPr>
                <w:noProof/>
                <w:webHidden/>
              </w:rPr>
              <w:instrText xml:space="preserve"> PAGEREF _Toc217651253 \h </w:instrText>
            </w:r>
            <w:r>
              <w:rPr>
                <w:noProof/>
                <w:webHidden/>
              </w:rPr>
            </w:r>
            <w:r>
              <w:rPr>
                <w:noProof/>
                <w:webHidden/>
              </w:rPr>
              <w:fldChar w:fldCharType="separate"/>
            </w:r>
            <w:r>
              <w:rPr>
                <w:noProof/>
                <w:webHidden/>
              </w:rPr>
              <w:t>4</w:t>
            </w:r>
            <w:r>
              <w:rPr>
                <w:noProof/>
                <w:webHidden/>
              </w:rPr>
              <w:fldChar w:fldCharType="end"/>
            </w:r>
          </w:hyperlink>
        </w:p>
        <w:p w14:paraId="4331A55E" w14:textId="77777777" w:rsidR="00896E39" w:rsidRDefault="00896E39">
          <w:pPr>
            <w:pStyle w:val="TOC2"/>
            <w:tabs>
              <w:tab w:val="right" w:leader="dot" w:pos="9019"/>
            </w:tabs>
            <w:rPr>
              <w:rFonts w:asciiTheme="minorHAnsi" w:hAnsiTheme="minorHAnsi" w:cstheme="minorBidi"/>
              <w:noProof/>
              <w:lang w:val="en-US"/>
            </w:rPr>
          </w:pPr>
          <w:hyperlink w:anchor="_Toc217651254" w:history="1">
            <w:r w:rsidRPr="00825250">
              <w:rPr>
                <w:rStyle w:val="Hyperlink"/>
                <w:noProof/>
                <w:lang w:val="en-US" w:eastAsia="aa-ET"/>
              </w:rPr>
              <w:t xml:space="preserve">4.2 </w:t>
            </w:r>
            <w:r w:rsidRPr="00825250">
              <w:rPr>
                <w:rStyle w:val="Hyperlink"/>
                <w:noProof/>
                <w:lang w:val="aa-ET" w:eastAsia="aa-ET"/>
              </w:rPr>
              <w:t>Feature Relevance:</w:t>
            </w:r>
            <w:r>
              <w:rPr>
                <w:noProof/>
                <w:webHidden/>
              </w:rPr>
              <w:tab/>
            </w:r>
            <w:r>
              <w:rPr>
                <w:noProof/>
                <w:webHidden/>
              </w:rPr>
              <w:fldChar w:fldCharType="begin"/>
            </w:r>
            <w:r>
              <w:rPr>
                <w:noProof/>
                <w:webHidden/>
              </w:rPr>
              <w:instrText xml:space="preserve"> PAGEREF _Toc217651254 \h </w:instrText>
            </w:r>
            <w:r>
              <w:rPr>
                <w:noProof/>
                <w:webHidden/>
              </w:rPr>
            </w:r>
            <w:r>
              <w:rPr>
                <w:noProof/>
                <w:webHidden/>
              </w:rPr>
              <w:fldChar w:fldCharType="separate"/>
            </w:r>
            <w:r>
              <w:rPr>
                <w:noProof/>
                <w:webHidden/>
              </w:rPr>
              <w:t>4</w:t>
            </w:r>
            <w:r>
              <w:rPr>
                <w:noProof/>
                <w:webHidden/>
              </w:rPr>
              <w:fldChar w:fldCharType="end"/>
            </w:r>
          </w:hyperlink>
        </w:p>
        <w:p w14:paraId="62A1D320" w14:textId="77777777" w:rsidR="00896E39" w:rsidRDefault="00896E39">
          <w:pPr>
            <w:pStyle w:val="TOC1"/>
            <w:tabs>
              <w:tab w:val="right" w:leader="dot" w:pos="9019"/>
            </w:tabs>
            <w:rPr>
              <w:rFonts w:asciiTheme="minorHAnsi" w:hAnsiTheme="minorHAnsi" w:cstheme="minorBidi"/>
              <w:noProof/>
              <w:lang w:val="en-US"/>
            </w:rPr>
          </w:pPr>
          <w:hyperlink w:anchor="_Toc217651255" w:history="1">
            <w:r w:rsidRPr="00825250">
              <w:rPr>
                <w:rStyle w:val="Hyperlink"/>
                <w:noProof/>
              </w:rPr>
              <w:t>5. Methodology / AI Model</w:t>
            </w:r>
            <w:r>
              <w:rPr>
                <w:noProof/>
                <w:webHidden/>
              </w:rPr>
              <w:tab/>
            </w:r>
            <w:r>
              <w:rPr>
                <w:noProof/>
                <w:webHidden/>
              </w:rPr>
              <w:fldChar w:fldCharType="begin"/>
            </w:r>
            <w:r>
              <w:rPr>
                <w:noProof/>
                <w:webHidden/>
              </w:rPr>
              <w:instrText xml:space="preserve"> PAGEREF _Toc217651255 \h </w:instrText>
            </w:r>
            <w:r>
              <w:rPr>
                <w:noProof/>
                <w:webHidden/>
              </w:rPr>
            </w:r>
            <w:r>
              <w:rPr>
                <w:noProof/>
                <w:webHidden/>
              </w:rPr>
              <w:fldChar w:fldCharType="separate"/>
            </w:r>
            <w:r>
              <w:rPr>
                <w:noProof/>
                <w:webHidden/>
              </w:rPr>
              <w:t>5</w:t>
            </w:r>
            <w:r>
              <w:rPr>
                <w:noProof/>
                <w:webHidden/>
              </w:rPr>
              <w:fldChar w:fldCharType="end"/>
            </w:r>
          </w:hyperlink>
        </w:p>
        <w:p w14:paraId="752D5381" w14:textId="77777777" w:rsidR="00896E39" w:rsidRDefault="00896E39">
          <w:pPr>
            <w:pStyle w:val="TOC2"/>
            <w:tabs>
              <w:tab w:val="right" w:leader="dot" w:pos="9019"/>
            </w:tabs>
            <w:rPr>
              <w:rFonts w:asciiTheme="minorHAnsi" w:hAnsiTheme="minorHAnsi" w:cstheme="minorBidi"/>
              <w:noProof/>
              <w:lang w:val="en-US"/>
            </w:rPr>
          </w:pPr>
          <w:hyperlink w:anchor="_Toc217651256" w:history="1">
            <w:r w:rsidRPr="00825250">
              <w:rPr>
                <w:rStyle w:val="Hyperlink"/>
                <w:noProof/>
                <w:lang w:val="en-US" w:eastAsia="aa-ET"/>
              </w:rPr>
              <w:t xml:space="preserve">5.1 </w:t>
            </w:r>
            <w:r w:rsidRPr="00825250">
              <w:rPr>
                <w:rStyle w:val="Hyperlink"/>
                <w:noProof/>
                <w:lang w:val="aa-ET" w:eastAsia="aa-ET"/>
              </w:rPr>
              <w:t>Selected AI Model</w:t>
            </w:r>
            <w:r>
              <w:rPr>
                <w:noProof/>
                <w:webHidden/>
              </w:rPr>
              <w:tab/>
            </w:r>
            <w:r>
              <w:rPr>
                <w:noProof/>
                <w:webHidden/>
              </w:rPr>
              <w:fldChar w:fldCharType="begin"/>
            </w:r>
            <w:r>
              <w:rPr>
                <w:noProof/>
                <w:webHidden/>
              </w:rPr>
              <w:instrText xml:space="preserve"> PAGEREF _Toc217651256 \h </w:instrText>
            </w:r>
            <w:r>
              <w:rPr>
                <w:noProof/>
                <w:webHidden/>
              </w:rPr>
            </w:r>
            <w:r>
              <w:rPr>
                <w:noProof/>
                <w:webHidden/>
              </w:rPr>
              <w:fldChar w:fldCharType="separate"/>
            </w:r>
            <w:r>
              <w:rPr>
                <w:noProof/>
                <w:webHidden/>
              </w:rPr>
              <w:t>5</w:t>
            </w:r>
            <w:r>
              <w:rPr>
                <w:noProof/>
                <w:webHidden/>
              </w:rPr>
              <w:fldChar w:fldCharType="end"/>
            </w:r>
          </w:hyperlink>
        </w:p>
        <w:p w14:paraId="66E976BE" w14:textId="77777777" w:rsidR="00896E39" w:rsidRDefault="00896E39">
          <w:pPr>
            <w:pStyle w:val="TOC2"/>
            <w:tabs>
              <w:tab w:val="right" w:leader="dot" w:pos="9019"/>
            </w:tabs>
            <w:rPr>
              <w:rFonts w:asciiTheme="minorHAnsi" w:hAnsiTheme="minorHAnsi" w:cstheme="minorBidi"/>
              <w:noProof/>
              <w:lang w:val="en-US"/>
            </w:rPr>
          </w:pPr>
          <w:hyperlink w:anchor="_Toc217651257" w:history="1">
            <w:r w:rsidRPr="00825250">
              <w:rPr>
                <w:rStyle w:val="Hyperlink"/>
                <w:noProof/>
                <w:lang w:val="en-US" w:eastAsia="aa-ET"/>
              </w:rPr>
              <w:t xml:space="preserve">5.2 </w:t>
            </w:r>
            <w:r w:rsidRPr="00825250">
              <w:rPr>
                <w:rStyle w:val="Hyperlink"/>
                <w:noProof/>
                <w:lang w:val="aa-ET" w:eastAsia="aa-ET"/>
              </w:rPr>
              <w:t>Mathematical Intuition (Brief)</w:t>
            </w:r>
            <w:r>
              <w:rPr>
                <w:noProof/>
                <w:webHidden/>
              </w:rPr>
              <w:tab/>
            </w:r>
            <w:r>
              <w:rPr>
                <w:noProof/>
                <w:webHidden/>
              </w:rPr>
              <w:fldChar w:fldCharType="begin"/>
            </w:r>
            <w:r>
              <w:rPr>
                <w:noProof/>
                <w:webHidden/>
              </w:rPr>
              <w:instrText xml:space="preserve"> PAGEREF _Toc217651257 \h </w:instrText>
            </w:r>
            <w:r>
              <w:rPr>
                <w:noProof/>
                <w:webHidden/>
              </w:rPr>
            </w:r>
            <w:r>
              <w:rPr>
                <w:noProof/>
                <w:webHidden/>
              </w:rPr>
              <w:fldChar w:fldCharType="separate"/>
            </w:r>
            <w:r>
              <w:rPr>
                <w:noProof/>
                <w:webHidden/>
              </w:rPr>
              <w:t>5</w:t>
            </w:r>
            <w:r>
              <w:rPr>
                <w:noProof/>
                <w:webHidden/>
              </w:rPr>
              <w:fldChar w:fldCharType="end"/>
            </w:r>
          </w:hyperlink>
        </w:p>
        <w:p w14:paraId="257D5308" w14:textId="77777777" w:rsidR="00896E39" w:rsidRDefault="00896E39">
          <w:pPr>
            <w:pStyle w:val="TOC2"/>
            <w:tabs>
              <w:tab w:val="right" w:leader="dot" w:pos="9019"/>
            </w:tabs>
            <w:rPr>
              <w:rFonts w:asciiTheme="minorHAnsi" w:hAnsiTheme="minorHAnsi" w:cstheme="minorBidi"/>
              <w:noProof/>
              <w:lang w:val="en-US"/>
            </w:rPr>
          </w:pPr>
          <w:hyperlink w:anchor="_Toc217651258" w:history="1">
            <w:r w:rsidRPr="00825250">
              <w:rPr>
                <w:rStyle w:val="Hyperlink"/>
                <w:noProof/>
                <w:lang w:val="en-US" w:eastAsia="aa-ET"/>
              </w:rPr>
              <w:t xml:space="preserve">5.3 </w:t>
            </w:r>
            <w:r w:rsidRPr="00825250">
              <w:rPr>
                <w:rStyle w:val="Hyperlink"/>
                <w:noProof/>
                <w:lang w:val="aa-ET" w:eastAsia="aa-ET"/>
              </w:rPr>
              <w:t>Training and Testing Approach</w:t>
            </w:r>
            <w:r>
              <w:rPr>
                <w:noProof/>
                <w:webHidden/>
              </w:rPr>
              <w:tab/>
            </w:r>
            <w:r>
              <w:rPr>
                <w:noProof/>
                <w:webHidden/>
              </w:rPr>
              <w:fldChar w:fldCharType="begin"/>
            </w:r>
            <w:r>
              <w:rPr>
                <w:noProof/>
                <w:webHidden/>
              </w:rPr>
              <w:instrText xml:space="preserve"> PAGEREF _Toc217651258 \h </w:instrText>
            </w:r>
            <w:r>
              <w:rPr>
                <w:noProof/>
                <w:webHidden/>
              </w:rPr>
            </w:r>
            <w:r>
              <w:rPr>
                <w:noProof/>
                <w:webHidden/>
              </w:rPr>
              <w:fldChar w:fldCharType="separate"/>
            </w:r>
            <w:r>
              <w:rPr>
                <w:noProof/>
                <w:webHidden/>
              </w:rPr>
              <w:t>5</w:t>
            </w:r>
            <w:r>
              <w:rPr>
                <w:noProof/>
                <w:webHidden/>
              </w:rPr>
              <w:fldChar w:fldCharType="end"/>
            </w:r>
          </w:hyperlink>
        </w:p>
        <w:p w14:paraId="53E724FC" w14:textId="77777777" w:rsidR="00896E39" w:rsidRDefault="00896E39">
          <w:pPr>
            <w:pStyle w:val="TOC2"/>
            <w:tabs>
              <w:tab w:val="right" w:leader="dot" w:pos="9019"/>
            </w:tabs>
            <w:rPr>
              <w:rFonts w:asciiTheme="minorHAnsi" w:hAnsiTheme="minorHAnsi" w:cstheme="minorBidi"/>
              <w:noProof/>
              <w:lang w:val="en-US"/>
            </w:rPr>
          </w:pPr>
          <w:hyperlink w:anchor="_Toc217651259" w:history="1">
            <w:r w:rsidRPr="00825250">
              <w:rPr>
                <w:rStyle w:val="Hyperlink"/>
                <w:noProof/>
                <w:lang w:val="en-US" w:eastAsia="aa-ET"/>
              </w:rPr>
              <w:t xml:space="preserve">5.4 </w:t>
            </w:r>
            <w:r w:rsidRPr="00825250">
              <w:rPr>
                <w:rStyle w:val="Hyperlink"/>
                <w:noProof/>
                <w:lang w:val="aa-ET" w:eastAsia="aa-ET"/>
              </w:rPr>
              <w:t>Testing is done on unseen CCTV clips</w:t>
            </w:r>
            <w:r>
              <w:rPr>
                <w:noProof/>
                <w:webHidden/>
              </w:rPr>
              <w:tab/>
            </w:r>
            <w:r>
              <w:rPr>
                <w:noProof/>
                <w:webHidden/>
              </w:rPr>
              <w:fldChar w:fldCharType="begin"/>
            </w:r>
            <w:r>
              <w:rPr>
                <w:noProof/>
                <w:webHidden/>
              </w:rPr>
              <w:instrText xml:space="preserve"> PAGEREF _Toc217651259 \h </w:instrText>
            </w:r>
            <w:r>
              <w:rPr>
                <w:noProof/>
                <w:webHidden/>
              </w:rPr>
            </w:r>
            <w:r>
              <w:rPr>
                <w:noProof/>
                <w:webHidden/>
              </w:rPr>
              <w:fldChar w:fldCharType="separate"/>
            </w:r>
            <w:r>
              <w:rPr>
                <w:noProof/>
                <w:webHidden/>
              </w:rPr>
              <w:t>5</w:t>
            </w:r>
            <w:r>
              <w:rPr>
                <w:noProof/>
                <w:webHidden/>
              </w:rPr>
              <w:fldChar w:fldCharType="end"/>
            </w:r>
          </w:hyperlink>
        </w:p>
        <w:p w14:paraId="6582B189" w14:textId="77777777" w:rsidR="00896E39" w:rsidRDefault="00896E39">
          <w:pPr>
            <w:pStyle w:val="TOC3"/>
            <w:tabs>
              <w:tab w:val="right" w:leader="dot" w:pos="9019"/>
            </w:tabs>
            <w:rPr>
              <w:rFonts w:asciiTheme="minorHAnsi" w:hAnsiTheme="minorHAnsi" w:cstheme="minorBidi"/>
              <w:noProof/>
              <w:lang w:val="en-US"/>
            </w:rPr>
          </w:pPr>
          <w:hyperlink w:anchor="_Toc217651260" w:history="1">
            <w:r w:rsidRPr="00825250">
              <w:rPr>
                <w:rStyle w:val="Hyperlink"/>
                <w:noProof/>
                <w:lang w:val="en-US" w:eastAsia="aa-ET"/>
              </w:rPr>
              <w:t xml:space="preserve">5.4.1 </w:t>
            </w:r>
            <w:r w:rsidRPr="00825250">
              <w:rPr>
                <w:rStyle w:val="Hyperlink"/>
                <w:noProof/>
                <w:lang w:val="aa-ET" w:eastAsia="aa-ET"/>
              </w:rPr>
              <w:t>Evaluation Metrics</w:t>
            </w:r>
            <w:r w:rsidRPr="00825250">
              <w:rPr>
                <w:rStyle w:val="Hyperlink"/>
                <w:noProof/>
                <w:lang w:val="en-US" w:eastAsia="aa-ET"/>
              </w:rPr>
              <w:t>:</w:t>
            </w:r>
            <w:r>
              <w:rPr>
                <w:noProof/>
                <w:webHidden/>
              </w:rPr>
              <w:tab/>
            </w:r>
            <w:r>
              <w:rPr>
                <w:noProof/>
                <w:webHidden/>
              </w:rPr>
              <w:fldChar w:fldCharType="begin"/>
            </w:r>
            <w:r>
              <w:rPr>
                <w:noProof/>
                <w:webHidden/>
              </w:rPr>
              <w:instrText xml:space="preserve"> PAGEREF _Toc217651260 \h </w:instrText>
            </w:r>
            <w:r>
              <w:rPr>
                <w:noProof/>
                <w:webHidden/>
              </w:rPr>
            </w:r>
            <w:r>
              <w:rPr>
                <w:noProof/>
                <w:webHidden/>
              </w:rPr>
              <w:fldChar w:fldCharType="separate"/>
            </w:r>
            <w:r>
              <w:rPr>
                <w:noProof/>
                <w:webHidden/>
              </w:rPr>
              <w:t>5</w:t>
            </w:r>
            <w:r>
              <w:rPr>
                <w:noProof/>
                <w:webHidden/>
              </w:rPr>
              <w:fldChar w:fldCharType="end"/>
            </w:r>
          </w:hyperlink>
        </w:p>
        <w:p w14:paraId="61E1B460" w14:textId="77777777" w:rsidR="00896E39" w:rsidRDefault="00896E39">
          <w:pPr>
            <w:pStyle w:val="TOC1"/>
            <w:tabs>
              <w:tab w:val="right" w:leader="dot" w:pos="9019"/>
            </w:tabs>
            <w:rPr>
              <w:rFonts w:asciiTheme="minorHAnsi" w:hAnsiTheme="minorHAnsi" w:cstheme="minorBidi"/>
              <w:noProof/>
              <w:lang w:val="en-US"/>
            </w:rPr>
          </w:pPr>
          <w:hyperlink w:anchor="_Toc217651261" w:history="1">
            <w:r w:rsidRPr="00825250">
              <w:rPr>
                <w:rStyle w:val="Hyperlink"/>
                <w:noProof/>
                <w:lang w:val="aa-ET" w:eastAsia="aa-ET"/>
              </w:rPr>
              <w:t>6. Implementation Details</w:t>
            </w:r>
            <w:r>
              <w:rPr>
                <w:noProof/>
                <w:webHidden/>
              </w:rPr>
              <w:tab/>
            </w:r>
            <w:r>
              <w:rPr>
                <w:noProof/>
                <w:webHidden/>
              </w:rPr>
              <w:fldChar w:fldCharType="begin"/>
            </w:r>
            <w:r>
              <w:rPr>
                <w:noProof/>
                <w:webHidden/>
              </w:rPr>
              <w:instrText xml:space="preserve"> PAGEREF _Toc217651261 \h </w:instrText>
            </w:r>
            <w:r>
              <w:rPr>
                <w:noProof/>
                <w:webHidden/>
              </w:rPr>
            </w:r>
            <w:r>
              <w:rPr>
                <w:noProof/>
                <w:webHidden/>
              </w:rPr>
              <w:fldChar w:fldCharType="separate"/>
            </w:r>
            <w:r>
              <w:rPr>
                <w:noProof/>
                <w:webHidden/>
              </w:rPr>
              <w:t>6</w:t>
            </w:r>
            <w:r>
              <w:rPr>
                <w:noProof/>
                <w:webHidden/>
              </w:rPr>
              <w:fldChar w:fldCharType="end"/>
            </w:r>
          </w:hyperlink>
        </w:p>
        <w:p w14:paraId="2AD1BE63" w14:textId="77777777" w:rsidR="00896E39" w:rsidRDefault="00896E39">
          <w:pPr>
            <w:pStyle w:val="TOC2"/>
            <w:tabs>
              <w:tab w:val="right" w:leader="dot" w:pos="9019"/>
            </w:tabs>
            <w:rPr>
              <w:rFonts w:asciiTheme="minorHAnsi" w:hAnsiTheme="minorHAnsi" w:cstheme="minorBidi"/>
              <w:noProof/>
              <w:lang w:val="en-US"/>
            </w:rPr>
          </w:pPr>
          <w:hyperlink w:anchor="_Toc217651262" w:history="1">
            <w:r w:rsidRPr="00825250">
              <w:rPr>
                <w:rStyle w:val="Hyperlink"/>
                <w:noProof/>
                <w:lang w:val="en-US" w:eastAsia="aa-ET"/>
              </w:rPr>
              <w:t xml:space="preserve">6.1 </w:t>
            </w:r>
            <w:r w:rsidRPr="00825250">
              <w:rPr>
                <w:rStyle w:val="Hyperlink"/>
                <w:noProof/>
                <w:lang w:val="aa-ET" w:eastAsia="aa-ET"/>
              </w:rPr>
              <w:t>Programming Language and Tools</w:t>
            </w:r>
            <w:r>
              <w:rPr>
                <w:noProof/>
                <w:webHidden/>
              </w:rPr>
              <w:tab/>
            </w:r>
            <w:r>
              <w:rPr>
                <w:noProof/>
                <w:webHidden/>
              </w:rPr>
              <w:fldChar w:fldCharType="begin"/>
            </w:r>
            <w:r>
              <w:rPr>
                <w:noProof/>
                <w:webHidden/>
              </w:rPr>
              <w:instrText xml:space="preserve"> PAGEREF _Toc217651262 \h </w:instrText>
            </w:r>
            <w:r>
              <w:rPr>
                <w:noProof/>
                <w:webHidden/>
              </w:rPr>
            </w:r>
            <w:r>
              <w:rPr>
                <w:noProof/>
                <w:webHidden/>
              </w:rPr>
              <w:fldChar w:fldCharType="separate"/>
            </w:r>
            <w:r>
              <w:rPr>
                <w:noProof/>
                <w:webHidden/>
              </w:rPr>
              <w:t>6</w:t>
            </w:r>
            <w:r>
              <w:rPr>
                <w:noProof/>
                <w:webHidden/>
              </w:rPr>
              <w:fldChar w:fldCharType="end"/>
            </w:r>
          </w:hyperlink>
        </w:p>
        <w:p w14:paraId="4B81AAF0" w14:textId="77777777" w:rsidR="00896E39" w:rsidRDefault="00896E39">
          <w:pPr>
            <w:pStyle w:val="TOC2"/>
            <w:tabs>
              <w:tab w:val="right" w:leader="dot" w:pos="9019"/>
            </w:tabs>
            <w:rPr>
              <w:rFonts w:asciiTheme="minorHAnsi" w:hAnsiTheme="minorHAnsi" w:cstheme="minorBidi"/>
              <w:noProof/>
              <w:lang w:val="en-US"/>
            </w:rPr>
          </w:pPr>
          <w:hyperlink w:anchor="_Toc217651263" w:history="1">
            <w:r w:rsidRPr="00825250">
              <w:rPr>
                <w:rStyle w:val="Hyperlink"/>
                <w:noProof/>
                <w:lang w:val="en-US" w:eastAsia="aa-ET"/>
              </w:rPr>
              <w:t xml:space="preserve">6.2 </w:t>
            </w:r>
            <w:r w:rsidRPr="00825250">
              <w:rPr>
                <w:rStyle w:val="Hyperlink"/>
                <w:noProof/>
                <w:lang w:val="aa-ET" w:eastAsia="aa-ET"/>
              </w:rPr>
              <w:t>Libraries Used</w:t>
            </w:r>
            <w:r>
              <w:rPr>
                <w:noProof/>
                <w:webHidden/>
              </w:rPr>
              <w:tab/>
            </w:r>
            <w:r>
              <w:rPr>
                <w:noProof/>
                <w:webHidden/>
              </w:rPr>
              <w:fldChar w:fldCharType="begin"/>
            </w:r>
            <w:r>
              <w:rPr>
                <w:noProof/>
                <w:webHidden/>
              </w:rPr>
              <w:instrText xml:space="preserve"> PAGEREF _Toc217651263 \h </w:instrText>
            </w:r>
            <w:r>
              <w:rPr>
                <w:noProof/>
                <w:webHidden/>
              </w:rPr>
            </w:r>
            <w:r>
              <w:rPr>
                <w:noProof/>
                <w:webHidden/>
              </w:rPr>
              <w:fldChar w:fldCharType="separate"/>
            </w:r>
            <w:r>
              <w:rPr>
                <w:noProof/>
                <w:webHidden/>
              </w:rPr>
              <w:t>6</w:t>
            </w:r>
            <w:r>
              <w:rPr>
                <w:noProof/>
                <w:webHidden/>
              </w:rPr>
              <w:fldChar w:fldCharType="end"/>
            </w:r>
          </w:hyperlink>
        </w:p>
        <w:p w14:paraId="4887A443" w14:textId="77777777" w:rsidR="00896E39" w:rsidRDefault="00896E39">
          <w:pPr>
            <w:pStyle w:val="TOC2"/>
            <w:tabs>
              <w:tab w:val="right" w:leader="dot" w:pos="9019"/>
            </w:tabs>
            <w:rPr>
              <w:rFonts w:asciiTheme="minorHAnsi" w:hAnsiTheme="minorHAnsi" w:cstheme="minorBidi"/>
              <w:noProof/>
              <w:lang w:val="en-US"/>
            </w:rPr>
          </w:pPr>
          <w:hyperlink w:anchor="_Toc217651264" w:history="1">
            <w:r w:rsidRPr="00825250">
              <w:rPr>
                <w:rStyle w:val="Hyperlink"/>
                <w:noProof/>
                <w:lang w:val="en-US" w:eastAsia="aa-ET"/>
              </w:rPr>
              <w:t xml:space="preserve">6.3 </w:t>
            </w:r>
            <w:r w:rsidRPr="00825250">
              <w:rPr>
                <w:rStyle w:val="Hyperlink"/>
                <w:noProof/>
                <w:lang w:val="aa-ET" w:eastAsia="aa-ET"/>
              </w:rPr>
              <w:t>Code Structure</w:t>
            </w:r>
            <w:r>
              <w:rPr>
                <w:noProof/>
                <w:webHidden/>
              </w:rPr>
              <w:tab/>
            </w:r>
            <w:r>
              <w:rPr>
                <w:noProof/>
                <w:webHidden/>
              </w:rPr>
              <w:fldChar w:fldCharType="begin"/>
            </w:r>
            <w:r>
              <w:rPr>
                <w:noProof/>
                <w:webHidden/>
              </w:rPr>
              <w:instrText xml:space="preserve"> PAGEREF _Toc217651264 \h </w:instrText>
            </w:r>
            <w:r>
              <w:rPr>
                <w:noProof/>
                <w:webHidden/>
              </w:rPr>
            </w:r>
            <w:r>
              <w:rPr>
                <w:noProof/>
                <w:webHidden/>
              </w:rPr>
              <w:fldChar w:fldCharType="separate"/>
            </w:r>
            <w:r>
              <w:rPr>
                <w:noProof/>
                <w:webHidden/>
              </w:rPr>
              <w:t>6</w:t>
            </w:r>
            <w:r>
              <w:rPr>
                <w:noProof/>
                <w:webHidden/>
              </w:rPr>
              <w:fldChar w:fldCharType="end"/>
            </w:r>
          </w:hyperlink>
        </w:p>
        <w:p w14:paraId="16B56779" w14:textId="77777777" w:rsidR="00896E39" w:rsidRDefault="00896E39">
          <w:pPr>
            <w:pStyle w:val="TOC2"/>
            <w:tabs>
              <w:tab w:val="right" w:leader="dot" w:pos="9019"/>
            </w:tabs>
            <w:rPr>
              <w:rFonts w:asciiTheme="minorHAnsi" w:hAnsiTheme="minorHAnsi" w:cstheme="minorBidi"/>
              <w:noProof/>
              <w:lang w:val="en-US"/>
            </w:rPr>
          </w:pPr>
          <w:hyperlink w:anchor="_Toc217651265" w:history="1">
            <w:r w:rsidRPr="00825250">
              <w:rPr>
                <w:rStyle w:val="Hyperlink"/>
                <w:noProof/>
                <w:lang w:val="en-US" w:eastAsia="aa-ET"/>
              </w:rPr>
              <w:t xml:space="preserve">6.4 </w:t>
            </w:r>
            <w:r w:rsidRPr="00825250">
              <w:rPr>
                <w:rStyle w:val="Hyperlink"/>
                <w:noProof/>
                <w:lang w:val="aa-ET" w:eastAsia="aa-ET"/>
              </w:rPr>
              <w:t>Execution Steps</w:t>
            </w:r>
            <w:r>
              <w:rPr>
                <w:noProof/>
                <w:webHidden/>
              </w:rPr>
              <w:tab/>
            </w:r>
            <w:r>
              <w:rPr>
                <w:noProof/>
                <w:webHidden/>
              </w:rPr>
              <w:fldChar w:fldCharType="begin"/>
            </w:r>
            <w:r>
              <w:rPr>
                <w:noProof/>
                <w:webHidden/>
              </w:rPr>
              <w:instrText xml:space="preserve"> PAGEREF _Toc217651265 \h </w:instrText>
            </w:r>
            <w:r>
              <w:rPr>
                <w:noProof/>
                <w:webHidden/>
              </w:rPr>
            </w:r>
            <w:r>
              <w:rPr>
                <w:noProof/>
                <w:webHidden/>
              </w:rPr>
              <w:fldChar w:fldCharType="separate"/>
            </w:r>
            <w:r>
              <w:rPr>
                <w:noProof/>
                <w:webHidden/>
              </w:rPr>
              <w:t>6</w:t>
            </w:r>
            <w:r>
              <w:rPr>
                <w:noProof/>
                <w:webHidden/>
              </w:rPr>
              <w:fldChar w:fldCharType="end"/>
            </w:r>
          </w:hyperlink>
        </w:p>
        <w:p w14:paraId="484F4B39" w14:textId="77777777" w:rsidR="00896E39" w:rsidRDefault="00896E39">
          <w:pPr>
            <w:pStyle w:val="TOC1"/>
            <w:tabs>
              <w:tab w:val="right" w:leader="dot" w:pos="9019"/>
            </w:tabs>
            <w:rPr>
              <w:rFonts w:asciiTheme="minorHAnsi" w:hAnsiTheme="minorHAnsi" w:cstheme="minorBidi"/>
              <w:noProof/>
              <w:lang w:val="en-US"/>
            </w:rPr>
          </w:pPr>
          <w:hyperlink w:anchor="_Toc217651266" w:history="1">
            <w:r w:rsidRPr="00825250">
              <w:rPr>
                <w:rStyle w:val="Hyperlink"/>
                <w:noProof/>
              </w:rPr>
              <w:t>7. Results and Analysis</w:t>
            </w:r>
            <w:r>
              <w:rPr>
                <w:noProof/>
                <w:webHidden/>
              </w:rPr>
              <w:tab/>
            </w:r>
            <w:r>
              <w:rPr>
                <w:noProof/>
                <w:webHidden/>
              </w:rPr>
              <w:fldChar w:fldCharType="begin"/>
            </w:r>
            <w:r>
              <w:rPr>
                <w:noProof/>
                <w:webHidden/>
              </w:rPr>
              <w:instrText xml:space="preserve"> PAGEREF _Toc217651266 \h </w:instrText>
            </w:r>
            <w:r>
              <w:rPr>
                <w:noProof/>
                <w:webHidden/>
              </w:rPr>
            </w:r>
            <w:r>
              <w:rPr>
                <w:noProof/>
                <w:webHidden/>
              </w:rPr>
              <w:fldChar w:fldCharType="separate"/>
            </w:r>
            <w:r>
              <w:rPr>
                <w:noProof/>
                <w:webHidden/>
              </w:rPr>
              <w:t>7</w:t>
            </w:r>
            <w:r>
              <w:rPr>
                <w:noProof/>
                <w:webHidden/>
              </w:rPr>
              <w:fldChar w:fldCharType="end"/>
            </w:r>
          </w:hyperlink>
        </w:p>
        <w:p w14:paraId="2505A160" w14:textId="77777777" w:rsidR="00896E39" w:rsidRDefault="00896E39">
          <w:pPr>
            <w:pStyle w:val="TOC2"/>
            <w:tabs>
              <w:tab w:val="right" w:leader="dot" w:pos="9019"/>
            </w:tabs>
            <w:rPr>
              <w:rFonts w:asciiTheme="minorHAnsi" w:hAnsiTheme="minorHAnsi" w:cstheme="minorBidi"/>
              <w:noProof/>
              <w:lang w:val="en-US"/>
            </w:rPr>
          </w:pPr>
          <w:hyperlink w:anchor="_Toc217651267" w:history="1">
            <w:r w:rsidRPr="00825250">
              <w:rPr>
                <w:rStyle w:val="Hyperlink"/>
                <w:noProof/>
                <w:lang w:val="en-US"/>
              </w:rPr>
              <w:t xml:space="preserve">7.1 </w:t>
            </w:r>
            <w:r w:rsidRPr="00825250">
              <w:rPr>
                <w:rStyle w:val="Hyperlink"/>
                <w:noProof/>
              </w:rPr>
              <w:t>Output Results</w:t>
            </w:r>
            <w:r>
              <w:rPr>
                <w:noProof/>
                <w:webHidden/>
              </w:rPr>
              <w:tab/>
            </w:r>
            <w:r>
              <w:rPr>
                <w:noProof/>
                <w:webHidden/>
              </w:rPr>
              <w:fldChar w:fldCharType="begin"/>
            </w:r>
            <w:r>
              <w:rPr>
                <w:noProof/>
                <w:webHidden/>
              </w:rPr>
              <w:instrText xml:space="preserve"> PAGEREF _Toc217651267 \h </w:instrText>
            </w:r>
            <w:r>
              <w:rPr>
                <w:noProof/>
                <w:webHidden/>
              </w:rPr>
            </w:r>
            <w:r>
              <w:rPr>
                <w:noProof/>
                <w:webHidden/>
              </w:rPr>
              <w:fldChar w:fldCharType="separate"/>
            </w:r>
            <w:r>
              <w:rPr>
                <w:noProof/>
                <w:webHidden/>
              </w:rPr>
              <w:t>7</w:t>
            </w:r>
            <w:r>
              <w:rPr>
                <w:noProof/>
                <w:webHidden/>
              </w:rPr>
              <w:fldChar w:fldCharType="end"/>
            </w:r>
          </w:hyperlink>
        </w:p>
        <w:p w14:paraId="640CA748" w14:textId="77777777" w:rsidR="00896E39" w:rsidRDefault="00896E39">
          <w:pPr>
            <w:pStyle w:val="TOC2"/>
            <w:tabs>
              <w:tab w:val="right" w:leader="dot" w:pos="9019"/>
            </w:tabs>
            <w:rPr>
              <w:rFonts w:asciiTheme="minorHAnsi" w:hAnsiTheme="minorHAnsi" w:cstheme="minorBidi"/>
              <w:noProof/>
              <w:lang w:val="en-US"/>
            </w:rPr>
          </w:pPr>
          <w:hyperlink w:anchor="_Toc217651268" w:history="1">
            <w:r w:rsidRPr="00825250">
              <w:rPr>
                <w:rStyle w:val="Hyperlink"/>
                <w:noProof/>
                <w:lang w:val="en-US"/>
              </w:rPr>
              <w:t xml:space="preserve">7.2 </w:t>
            </w:r>
            <w:r w:rsidRPr="00825250">
              <w:rPr>
                <w:rStyle w:val="Hyperlink"/>
                <w:noProof/>
              </w:rPr>
              <w:t>Prediction Accuracy</w:t>
            </w:r>
            <w:r>
              <w:rPr>
                <w:noProof/>
                <w:webHidden/>
              </w:rPr>
              <w:tab/>
            </w:r>
            <w:r>
              <w:rPr>
                <w:noProof/>
                <w:webHidden/>
              </w:rPr>
              <w:fldChar w:fldCharType="begin"/>
            </w:r>
            <w:r>
              <w:rPr>
                <w:noProof/>
                <w:webHidden/>
              </w:rPr>
              <w:instrText xml:space="preserve"> PAGEREF _Toc217651268 \h </w:instrText>
            </w:r>
            <w:r>
              <w:rPr>
                <w:noProof/>
                <w:webHidden/>
              </w:rPr>
            </w:r>
            <w:r>
              <w:rPr>
                <w:noProof/>
                <w:webHidden/>
              </w:rPr>
              <w:fldChar w:fldCharType="separate"/>
            </w:r>
            <w:r>
              <w:rPr>
                <w:noProof/>
                <w:webHidden/>
              </w:rPr>
              <w:t>8</w:t>
            </w:r>
            <w:r>
              <w:rPr>
                <w:noProof/>
                <w:webHidden/>
              </w:rPr>
              <w:fldChar w:fldCharType="end"/>
            </w:r>
          </w:hyperlink>
        </w:p>
        <w:p w14:paraId="547A52F7" w14:textId="77777777" w:rsidR="00896E39" w:rsidRDefault="00896E39">
          <w:pPr>
            <w:pStyle w:val="TOC2"/>
            <w:tabs>
              <w:tab w:val="right" w:leader="dot" w:pos="9019"/>
            </w:tabs>
            <w:rPr>
              <w:rFonts w:asciiTheme="minorHAnsi" w:hAnsiTheme="minorHAnsi" w:cstheme="minorBidi"/>
              <w:noProof/>
              <w:lang w:val="en-US"/>
            </w:rPr>
          </w:pPr>
          <w:hyperlink w:anchor="_Toc217651269" w:history="1">
            <w:r w:rsidRPr="00825250">
              <w:rPr>
                <w:rStyle w:val="Hyperlink"/>
                <w:noProof/>
                <w:lang w:val="en-US"/>
              </w:rPr>
              <w:t xml:space="preserve">7.3 </w:t>
            </w:r>
            <w:r w:rsidRPr="00825250">
              <w:rPr>
                <w:rStyle w:val="Hyperlink"/>
                <w:noProof/>
              </w:rPr>
              <w:t>Observations</w:t>
            </w:r>
            <w:r>
              <w:rPr>
                <w:noProof/>
                <w:webHidden/>
              </w:rPr>
              <w:tab/>
            </w:r>
            <w:r>
              <w:rPr>
                <w:noProof/>
                <w:webHidden/>
              </w:rPr>
              <w:fldChar w:fldCharType="begin"/>
            </w:r>
            <w:r>
              <w:rPr>
                <w:noProof/>
                <w:webHidden/>
              </w:rPr>
              <w:instrText xml:space="preserve"> PAGEREF _Toc217651269 \h </w:instrText>
            </w:r>
            <w:r>
              <w:rPr>
                <w:noProof/>
                <w:webHidden/>
              </w:rPr>
            </w:r>
            <w:r>
              <w:rPr>
                <w:noProof/>
                <w:webHidden/>
              </w:rPr>
              <w:fldChar w:fldCharType="separate"/>
            </w:r>
            <w:r>
              <w:rPr>
                <w:noProof/>
                <w:webHidden/>
              </w:rPr>
              <w:t>8</w:t>
            </w:r>
            <w:r>
              <w:rPr>
                <w:noProof/>
                <w:webHidden/>
              </w:rPr>
              <w:fldChar w:fldCharType="end"/>
            </w:r>
          </w:hyperlink>
        </w:p>
        <w:p w14:paraId="73CDB774" w14:textId="77777777" w:rsidR="00896E39" w:rsidRDefault="00896E39">
          <w:pPr>
            <w:pStyle w:val="TOC1"/>
            <w:tabs>
              <w:tab w:val="right" w:leader="dot" w:pos="9019"/>
            </w:tabs>
            <w:rPr>
              <w:rFonts w:asciiTheme="minorHAnsi" w:hAnsiTheme="minorHAnsi" w:cstheme="minorBidi"/>
              <w:noProof/>
              <w:lang w:val="en-US"/>
            </w:rPr>
          </w:pPr>
          <w:hyperlink w:anchor="_Toc217651270" w:history="1">
            <w:r w:rsidRPr="00825250">
              <w:rPr>
                <w:rStyle w:val="Hyperlink"/>
                <w:noProof/>
              </w:rPr>
              <w:t>8. Conclusion and Future Work</w:t>
            </w:r>
            <w:r>
              <w:rPr>
                <w:noProof/>
                <w:webHidden/>
              </w:rPr>
              <w:tab/>
            </w:r>
            <w:r>
              <w:rPr>
                <w:noProof/>
                <w:webHidden/>
              </w:rPr>
              <w:fldChar w:fldCharType="begin"/>
            </w:r>
            <w:r>
              <w:rPr>
                <w:noProof/>
                <w:webHidden/>
              </w:rPr>
              <w:instrText xml:space="preserve"> PAGEREF _Toc217651270 \h </w:instrText>
            </w:r>
            <w:r>
              <w:rPr>
                <w:noProof/>
                <w:webHidden/>
              </w:rPr>
            </w:r>
            <w:r>
              <w:rPr>
                <w:noProof/>
                <w:webHidden/>
              </w:rPr>
              <w:fldChar w:fldCharType="separate"/>
            </w:r>
            <w:r>
              <w:rPr>
                <w:noProof/>
                <w:webHidden/>
              </w:rPr>
              <w:t>8</w:t>
            </w:r>
            <w:r>
              <w:rPr>
                <w:noProof/>
                <w:webHidden/>
              </w:rPr>
              <w:fldChar w:fldCharType="end"/>
            </w:r>
          </w:hyperlink>
        </w:p>
        <w:p w14:paraId="3603C24B" w14:textId="77777777" w:rsidR="00896E39" w:rsidRDefault="00896E39">
          <w:pPr>
            <w:pStyle w:val="TOC2"/>
            <w:tabs>
              <w:tab w:val="right" w:leader="dot" w:pos="9019"/>
            </w:tabs>
            <w:rPr>
              <w:rFonts w:asciiTheme="minorHAnsi" w:hAnsiTheme="minorHAnsi" w:cstheme="minorBidi"/>
              <w:noProof/>
              <w:lang w:val="en-US"/>
            </w:rPr>
          </w:pPr>
          <w:hyperlink w:anchor="_Toc217651271" w:history="1">
            <w:r w:rsidRPr="00825250">
              <w:rPr>
                <w:rStyle w:val="Hyperlink"/>
                <w:noProof/>
                <w:lang w:val="en-US" w:eastAsia="aa-ET"/>
              </w:rPr>
              <w:t xml:space="preserve">8.1 </w:t>
            </w:r>
            <w:r w:rsidRPr="00825250">
              <w:rPr>
                <w:rStyle w:val="Hyperlink"/>
                <w:noProof/>
                <w:lang w:val="aa-ET" w:eastAsia="aa-ET"/>
              </w:rPr>
              <w:t>Conclusion</w:t>
            </w:r>
            <w:r>
              <w:rPr>
                <w:noProof/>
                <w:webHidden/>
              </w:rPr>
              <w:tab/>
            </w:r>
            <w:r>
              <w:rPr>
                <w:noProof/>
                <w:webHidden/>
              </w:rPr>
              <w:fldChar w:fldCharType="begin"/>
            </w:r>
            <w:r>
              <w:rPr>
                <w:noProof/>
                <w:webHidden/>
              </w:rPr>
              <w:instrText xml:space="preserve"> PAGEREF _Toc217651271 \h </w:instrText>
            </w:r>
            <w:r>
              <w:rPr>
                <w:noProof/>
                <w:webHidden/>
              </w:rPr>
            </w:r>
            <w:r>
              <w:rPr>
                <w:noProof/>
                <w:webHidden/>
              </w:rPr>
              <w:fldChar w:fldCharType="separate"/>
            </w:r>
            <w:r>
              <w:rPr>
                <w:noProof/>
                <w:webHidden/>
              </w:rPr>
              <w:t>8</w:t>
            </w:r>
            <w:r>
              <w:rPr>
                <w:noProof/>
                <w:webHidden/>
              </w:rPr>
              <w:fldChar w:fldCharType="end"/>
            </w:r>
          </w:hyperlink>
        </w:p>
        <w:p w14:paraId="4941997A" w14:textId="77777777" w:rsidR="00896E39" w:rsidRDefault="00896E39">
          <w:pPr>
            <w:pStyle w:val="TOC2"/>
            <w:tabs>
              <w:tab w:val="right" w:leader="dot" w:pos="9019"/>
            </w:tabs>
            <w:rPr>
              <w:rFonts w:asciiTheme="minorHAnsi" w:hAnsiTheme="minorHAnsi" w:cstheme="minorBidi"/>
              <w:noProof/>
              <w:lang w:val="en-US"/>
            </w:rPr>
          </w:pPr>
          <w:hyperlink w:anchor="_Toc217651272" w:history="1">
            <w:r w:rsidRPr="00825250">
              <w:rPr>
                <w:rStyle w:val="Hyperlink"/>
                <w:noProof/>
                <w:lang w:val="en-US" w:eastAsia="aa-ET"/>
              </w:rPr>
              <w:t xml:space="preserve">8.2 </w:t>
            </w:r>
            <w:r w:rsidRPr="00825250">
              <w:rPr>
                <w:rStyle w:val="Hyperlink"/>
                <w:noProof/>
                <w:lang w:val="aa-ET" w:eastAsia="aa-ET"/>
              </w:rPr>
              <w:t>Future Work</w:t>
            </w:r>
            <w:r>
              <w:rPr>
                <w:noProof/>
                <w:webHidden/>
              </w:rPr>
              <w:tab/>
            </w:r>
            <w:r>
              <w:rPr>
                <w:noProof/>
                <w:webHidden/>
              </w:rPr>
              <w:fldChar w:fldCharType="begin"/>
            </w:r>
            <w:r>
              <w:rPr>
                <w:noProof/>
                <w:webHidden/>
              </w:rPr>
              <w:instrText xml:space="preserve"> PAGEREF _Toc217651272 \h </w:instrText>
            </w:r>
            <w:r>
              <w:rPr>
                <w:noProof/>
                <w:webHidden/>
              </w:rPr>
            </w:r>
            <w:r>
              <w:rPr>
                <w:noProof/>
                <w:webHidden/>
              </w:rPr>
              <w:fldChar w:fldCharType="separate"/>
            </w:r>
            <w:r>
              <w:rPr>
                <w:noProof/>
                <w:webHidden/>
              </w:rPr>
              <w:t>9</w:t>
            </w:r>
            <w:r>
              <w:rPr>
                <w:noProof/>
                <w:webHidden/>
              </w:rPr>
              <w:fldChar w:fldCharType="end"/>
            </w:r>
          </w:hyperlink>
        </w:p>
        <w:p w14:paraId="74A9BC2D" w14:textId="77777777" w:rsidR="00896E39" w:rsidRDefault="00896E39">
          <w:pPr>
            <w:pStyle w:val="TOC1"/>
            <w:tabs>
              <w:tab w:val="right" w:leader="dot" w:pos="9019"/>
            </w:tabs>
            <w:rPr>
              <w:rFonts w:asciiTheme="minorHAnsi" w:hAnsiTheme="minorHAnsi" w:cstheme="minorBidi"/>
              <w:noProof/>
              <w:lang w:val="en-US"/>
            </w:rPr>
          </w:pPr>
          <w:hyperlink w:anchor="_Toc217651273" w:history="1">
            <w:r w:rsidRPr="00825250">
              <w:rPr>
                <w:rStyle w:val="Hyperlink"/>
                <w:noProof/>
                <w:lang w:val="aa-ET" w:eastAsia="aa-ET"/>
              </w:rPr>
              <w:t>9. References</w:t>
            </w:r>
            <w:r>
              <w:rPr>
                <w:noProof/>
                <w:webHidden/>
              </w:rPr>
              <w:tab/>
            </w:r>
            <w:r>
              <w:rPr>
                <w:noProof/>
                <w:webHidden/>
              </w:rPr>
              <w:fldChar w:fldCharType="begin"/>
            </w:r>
            <w:r>
              <w:rPr>
                <w:noProof/>
                <w:webHidden/>
              </w:rPr>
              <w:instrText xml:space="preserve"> PAGEREF _Toc217651273 \h </w:instrText>
            </w:r>
            <w:r>
              <w:rPr>
                <w:noProof/>
                <w:webHidden/>
              </w:rPr>
            </w:r>
            <w:r>
              <w:rPr>
                <w:noProof/>
                <w:webHidden/>
              </w:rPr>
              <w:fldChar w:fldCharType="separate"/>
            </w:r>
            <w:r>
              <w:rPr>
                <w:noProof/>
                <w:webHidden/>
              </w:rPr>
              <w:t>9</w:t>
            </w:r>
            <w:r>
              <w:rPr>
                <w:noProof/>
                <w:webHidden/>
              </w:rPr>
              <w:fldChar w:fldCharType="end"/>
            </w:r>
          </w:hyperlink>
        </w:p>
        <w:p w14:paraId="113F5631" w14:textId="77777777" w:rsidR="00896E39" w:rsidRDefault="00447A3D" w:rsidP="00447A3D">
          <w:pPr>
            <w:spacing w:line="360" w:lineRule="auto"/>
            <w:rPr>
              <w:b/>
              <w:bCs/>
              <w:noProof/>
              <w:lang w:eastAsia="zh-CN"/>
            </w:rPr>
          </w:pPr>
          <w:r>
            <w:rPr>
              <w:b/>
              <w:bCs/>
              <w:noProof/>
            </w:rPr>
            <w:fldChar w:fldCharType="end"/>
          </w:r>
        </w:p>
        <w:p w14:paraId="62315ADA" w14:textId="77777777" w:rsidR="00896E39" w:rsidRDefault="00896E39" w:rsidP="00447A3D">
          <w:pPr>
            <w:spacing w:line="360" w:lineRule="auto"/>
            <w:rPr>
              <w:b/>
              <w:bCs/>
              <w:noProof/>
              <w:lang w:eastAsia="zh-CN"/>
            </w:rPr>
          </w:pPr>
        </w:p>
        <w:p w14:paraId="4B544F6B" w14:textId="45DA490D" w:rsidR="00447A3D" w:rsidRPr="00447A3D" w:rsidRDefault="00447A3D" w:rsidP="00447A3D">
          <w:pPr>
            <w:spacing w:line="360" w:lineRule="auto"/>
          </w:pPr>
        </w:p>
      </w:sdtContent>
    </w:sdt>
    <w:bookmarkStart w:id="1" w:name="_ixc91o4aeh73" w:colFirst="0" w:colLast="0" w:displacedByCustomXml="prev"/>
    <w:bookmarkEnd w:id="1" w:displacedByCustomXml="prev"/>
    <w:bookmarkStart w:id="2" w:name="_Toc217555165" w:displacedByCustomXml="prev"/>
    <w:p w14:paraId="6631F130" w14:textId="77777777" w:rsidR="00086BC1" w:rsidRPr="001C07D4" w:rsidRDefault="00086BC1" w:rsidP="00447A3D">
      <w:pPr>
        <w:pStyle w:val="Heading1"/>
        <w:spacing w:line="360" w:lineRule="auto"/>
        <w:rPr>
          <w:lang w:val="aa-ET" w:eastAsia="aa-ET"/>
        </w:rPr>
      </w:pPr>
      <w:bookmarkStart w:id="3" w:name="_Toc217651249"/>
      <w:r w:rsidRPr="001C07D4">
        <w:rPr>
          <w:lang w:val="aa-ET" w:eastAsia="aa-ET"/>
        </w:rPr>
        <w:lastRenderedPageBreak/>
        <w:t>1. Introduction</w:t>
      </w:r>
      <w:bookmarkEnd w:id="3"/>
    </w:p>
    <w:p w14:paraId="24FEA2B2" w14:textId="77777777" w:rsidR="00086BC1" w:rsidRPr="001C07D4" w:rsidRDefault="00086BC1" w:rsidP="00447A3D">
      <w:pPr>
        <w:spacing w:before="100" w:beforeAutospacing="1" w:after="100" w:afterAutospacing="1" w:line="360" w:lineRule="auto"/>
        <w:jc w:val="both"/>
        <w:rPr>
          <w:rFonts w:ascii="Times New Roman" w:eastAsia="Times New Roman" w:hAnsi="Times New Roman" w:cs="Times New Roman"/>
          <w:sz w:val="24"/>
          <w:szCs w:val="24"/>
          <w:lang w:val="aa-ET" w:eastAsia="aa-ET"/>
        </w:rPr>
      </w:pPr>
      <w:r w:rsidRPr="001C07D4">
        <w:rPr>
          <w:rFonts w:ascii="Times New Roman" w:eastAsia="Times New Roman" w:hAnsi="Times New Roman" w:cs="Times New Roman"/>
          <w:sz w:val="24"/>
          <w:szCs w:val="24"/>
          <w:lang w:val="aa-ET" w:eastAsia="aa-ET"/>
        </w:rPr>
        <w:t>Artificial Intelligence (AI) focuses on developing systems that can analyze data, learn patterns, and make intelligent decisions with minimal human intervention. In recent years, AI and computer vision techniques have played a vital role in intelligent transportation systems and smart city applications.</w:t>
      </w:r>
    </w:p>
    <w:p w14:paraId="57B43B7D" w14:textId="77777777" w:rsidR="00086BC1" w:rsidRPr="001C07D4" w:rsidRDefault="00086BC1" w:rsidP="00447A3D">
      <w:pPr>
        <w:spacing w:before="100" w:beforeAutospacing="1" w:after="100" w:afterAutospacing="1" w:line="360" w:lineRule="auto"/>
        <w:jc w:val="both"/>
        <w:rPr>
          <w:rFonts w:ascii="Times New Roman" w:eastAsia="Times New Roman" w:hAnsi="Times New Roman" w:cs="Times New Roman"/>
          <w:sz w:val="24"/>
          <w:szCs w:val="24"/>
          <w:lang w:val="aa-ET" w:eastAsia="aa-ET"/>
        </w:rPr>
      </w:pPr>
      <w:r w:rsidRPr="001C07D4">
        <w:rPr>
          <w:rFonts w:ascii="Times New Roman" w:eastAsia="Times New Roman" w:hAnsi="Times New Roman" w:cs="Times New Roman"/>
          <w:sz w:val="24"/>
          <w:szCs w:val="24"/>
          <w:lang w:val="aa-ET" w:eastAsia="aa-ET"/>
        </w:rPr>
        <w:t xml:space="preserve">This project applies AI and computer vision techniques to the problem of </w:t>
      </w:r>
      <w:r w:rsidRPr="00086BC1">
        <w:rPr>
          <w:rFonts w:ascii="Times New Roman" w:eastAsia="Times New Roman" w:hAnsi="Times New Roman" w:cs="Times New Roman"/>
          <w:bCs/>
          <w:sz w:val="24"/>
          <w:szCs w:val="24"/>
          <w:lang w:val="aa-ET" w:eastAsia="aa-ET"/>
        </w:rPr>
        <w:t>vehicle accident detection from CCTV footage</w:t>
      </w:r>
      <w:r w:rsidRPr="001C07D4">
        <w:rPr>
          <w:rFonts w:ascii="Times New Roman" w:eastAsia="Times New Roman" w:hAnsi="Times New Roman" w:cs="Times New Roman"/>
          <w:sz w:val="24"/>
          <w:szCs w:val="24"/>
          <w:lang w:val="aa-ET" w:eastAsia="aa-ET"/>
        </w:rPr>
        <w:t xml:space="preserve">. The system uses historical video data to automatically detect accidents by analyzing vehicle motion, speed changes, and collisions. A combination of a </w:t>
      </w:r>
      <w:r w:rsidRPr="00086BC1">
        <w:rPr>
          <w:rFonts w:ascii="Times New Roman" w:eastAsia="Times New Roman" w:hAnsi="Times New Roman" w:cs="Times New Roman"/>
          <w:bCs/>
          <w:sz w:val="24"/>
          <w:szCs w:val="24"/>
          <w:lang w:val="aa-ET" w:eastAsia="aa-ET"/>
        </w:rPr>
        <w:t>pre-trained YOLOv3-tiny object detection model</w:t>
      </w:r>
      <w:r w:rsidRPr="001C07D4">
        <w:rPr>
          <w:rFonts w:ascii="Times New Roman" w:eastAsia="Times New Roman" w:hAnsi="Times New Roman" w:cs="Times New Roman"/>
          <w:sz w:val="24"/>
          <w:szCs w:val="24"/>
          <w:lang w:val="aa-ET" w:eastAsia="aa-ET"/>
        </w:rPr>
        <w:t>, tracking logic, and heuristic-based decision rules is used to identify accidents accurately and efficiently.</w:t>
      </w:r>
    </w:p>
    <w:p w14:paraId="385B066C" w14:textId="77777777" w:rsidR="00086BC1" w:rsidRPr="001C07D4" w:rsidRDefault="009E7986" w:rsidP="00447A3D">
      <w:pPr>
        <w:spacing w:line="360" w:lineRule="auto"/>
        <w:rPr>
          <w:rFonts w:ascii="Times New Roman" w:eastAsia="Times New Roman" w:hAnsi="Times New Roman" w:cs="Times New Roman"/>
          <w:sz w:val="24"/>
          <w:szCs w:val="24"/>
          <w:lang w:val="aa-ET" w:eastAsia="aa-ET"/>
        </w:rPr>
      </w:pPr>
      <w:r>
        <w:rPr>
          <w:rFonts w:ascii="Times New Roman" w:eastAsia="Times New Roman" w:hAnsi="Times New Roman" w:cs="Times New Roman"/>
          <w:sz w:val="24"/>
          <w:szCs w:val="24"/>
          <w:lang w:val="aa-ET" w:eastAsia="aa-ET"/>
        </w:rPr>
        <w:pict w14:anchorId="30018771">
          <v:rect id="_x0000_i1025" style="width:0;height:1.5pt" o:hralign="center" o:hrstd="t" o:hr="t" fillcolor="#a0a0a0" stroked="f"/>
        </w:pict>
      </w:r>
    </w:p>
    <w:p w14:paraId="1712392D" w14:textId="77777777" w:rsidR="00086BC1" w:rsidRPr="00086BC1" w:rsidRDefault="00086BC1" w:rsidP="00447A3D">
      <w:pPr>
        <w:pStyle w:val="Heading1"/>
        <w:spacing w:line="360" w:lineRule="auto"/>
      </w:pPr>
      <w:bookmarkStart w:id="4" w:name="_Toc217651250"/>
      <w:r w:rsidRPr="00086BC1">
        <w:t>2. Problem Statement</w:t>
      </w:r>
      <w:bookmarkEnd w:id="4"/>
    </w:p>
    <w:p w14:paraId="312821F4" w14:textId="77777777" w:rsidR="00086BC1" w:rsidRPr="001C07D4" w:rsidRDefault="00086BC1" w:rsidP="00447A3D">
      <w:pPr>
        <w:spacing w:before="100" w:beforeAutospacing="1" w:after="100" w:afterAutospacing="1" w:line="360" w:lineRule="auto"/>
        <w:jc w:val="both"/>
        <w:rPr>
          <w:rFonts w:ascii="Times New Roman" w:eastAsia="Times New Roman" w:hAnsi="Times New Roman" w:cs="Times New Roman"/>
          <w:sz w:val="24"/>
          <w:szCs w:val="24"/>
          <w:lang w:val="aa-ET" w:eastAsia="aa-ET"/>
        </w:rPr>
      </w:pPr>
      <w:r w:rsidRPr="001C07D4">
        <w:rPr>
          <w:rFonts w:ascii="Times New Roman" w:eastAsia="Times New Roman" w:hAnsi="Times New Roman" w:cs="Times New Roman"/>
          <w:sz w:val="24"/>
          <w:szCs w:val="24"/>
          <w:lang w:val="aa-ET" w:eastAsia="aa-ET"/>
        </w:rPr>
        <w:t>Manual monitoring of CCTV cameras for accident detection is inefficient, time-consuming, and prone to human error. In busy urban environments, a single operator cannot effectively monitor multiple camera feeds simultaneously, which can result in delayed accident detection and response.</w:t>
      </w:r>
    </w:p>
    <w:p w14:paraId="6BAB66BA" w14:textId="77777777" w:rsidR="00086BC1" w:rsidRPr="001C07D4" w:rsidRDefault="00086BC1" w:rsidP="00447A3D">
      <w:pPr>
        <w:spacing w:before="100" w:beforeAutospacing="1" w:after="100" w:afterAutospacing="1" w:line="360" w:lineRule="auto"/>
        <w:jc w:val="both"/>
        <w:rPr>
          <w:rFonts w:ascii="Times New Roman" w:eastAsia="Times New Roman" w:hAnsi="Times New Roman" w:cs="Times New Roman"/>
          <w:sz w:val="24"/>
          <w:szCs w:val="24"/>
          <w:lang w:val="aa-ET" w:eastAsia="aa-ET"/>
        </w:rPr>
      </w:pPr>
      <w:r w:rsidRPr="001C07D4">
        <w:rPr>
          <w:rFonts w:ascii="Times New Roman" w:eastAsia="Times New Roman" w:hAnsi="Times New Roman" w:cs="Times New Roman"/>
          <w:sz w:val="24"/>
          <w:szCs w:val="24"/>
          <w:lang w:val="aa-ET" w:eastAsia="aa-ET"/>
        </w:rPr>
        <w:t>This project addresses the problem by using an AI-based system that analyzes CCTV video data and automatically detects vehicle accidents. The system minimizes human involvement and provides timely and consistent accident detection results.</w:t>
      </w:r>
    </w:p>
    <w:p w14:paraId="2990ECA6" w14:textId="77777777" w:rsidR="00086BC1" w:rsidRPr="001C07D4" w:rsidRDefault="009E7986" w:rsidP="00447A3D">
      <w:pPr>
        <w:spacing w:line="360" w:lineRule="auto"/>
        <w:rPr>
          <w:rFonts w:ascii="Times New Roman" w:eastAsia="Times New Roman" w:hAnsi="Times New Roman" w:cs="Times New Roman"/>
          <w:sz w:val="24"/>
          <w:szCs w:val="24"/>
          <w:lang w:val="aa-ET" w:eastAsia="aa-ET"/>
        </w:rPr>
      </w:pPr>
      <w:r>
        <w:rPr>
          <w:rFonts w:ascii="Times New Roman" w:eastAsia="Times New Roman" w:hAnsi="Times New Roman" w:cs="Times New Roman"/>
          <w:sz w:val="24"/>
          <w:szCs w:val="24"/>
          <w:lang w:val="aa-ET" w:eastAsia="aa-ET"/>
        </w:rPr>
        <w:pict w14:anchorId="45B5B6D1">
          <v:rect id="_x0000_i1026" style="width:0;height:1.5pt" o:hralign="center" o:hrstd="t" o:hr="t" fillcolor="#a0a0a0" stroked="f"/>
        </w:pict>
      </w:r>
    </w:p>
    <w:p w14:paraId="37D3788B" w14:textId="77777777" w:rsidR="00086BC1" w:rsidRPr="00086BC1" w:rsidRDefault="00086BC1" w:rsidP="00447A3D">
      <w:pPr>
        <w:pStyle w:val="Heading1"/>
        <w:spacing w:line="360" w:lineRule="auto"/>
      </w:pPr>
      <w:bookmarkStart w:id="5" w:name="_Toc217651251"/>
      <w:r w:rsidRPr="00086BC1">
        <w:t>3. Objectives of the Project</w:t>
      </w:r>
      <w:bookmarkEnd w:id="5"/>
    </w:p>
    <w:p w14:paraId="46C436FA" w14:textId="77777777" w:rsidR="00086BC1" w:rsidRPr="001C07D4" w:rsidRDefault="00086BC1" w:rsidP="00447A3D">
      <w:pPr>
        <w:spacing w:before="100" w:beforeAutospacing="1" w:after="100" w:afterAutospacing="1" w:line="360" w:lineRule="auto"/>
        <w:jc w:val="both"/>
        <w:rPr>
          <w:rFonts w:ascii="Times New Roman" w:eastAsia="Times New Roman" w:hAnsi="Times New Roman" w:cs="Times New Roman"/>
          <w:sz w:val="24"/>
          <w:szCs w:val="24"/>
          <w:lang w:val="aa-ET" w:eastAsia="aa-ET"/>
        </w:rPr>
      </w:pPr>
      <w:r w:rsidRPr="001C07D4">
        <w:rPr>
          <w:rFonts w:ascii="Times New Roman" w:eastAsia="Times New Roman" w:hAnsi="Times New Roman" w:cs="Times New Roman"/>
          <w:sz w:val="24"/>
          <w:szCs w:val="24"/>
          <w:lang w:val="aa-ET" w:eastAsia="aa-ET"/>
        </w:rPr>
        <w:t>The main objectives of this AI project are:</w:t>
      </w:r>
    </w:p>
    <w:p w14:paraId="707DDD6C" w14:textId="77777777" w:rsidR="00086BC1" w:rsidRPr="001C07D4" w:rsidRDefault="00086BC1" w:rsidP="00447A3D">
      <w:pPr>
        <w:numPr>
          <w:ilvl w:val="0"/>
          <w:numId w:val="24"/>
        </w:numPr>
        <w:spacing w:before="100" w:beforeAutospacing="1" w:after="100" w:afterAutospacing="1" w:line="360" w:lineRule="auto"/>
        <w:jc w:val="both"/>
        <w:rPr>
          <w:rFonts w:ascii="Times New Roman" w:eastAsia="Times New Roman" w:hAnsi="Times New Roman" w:cs="Times New Roman"/>
          <w:sz w:val="24"/>
          <w:szCs w:val="24"/>
          <w:lang w:val="aa-ET" w:eastAsia="aa-ET"/>
        </w:rPr>
      </w:pPr>
      <w:r w:rsidRPr="001C07D4">
        <w:rPr>
          <w:rFonts w:ascii="Times New Roman" w:eastAsia="Times New Roman" w:hAnsi="Times New Roman" w:cs="Times New Roman"/>
          <w:sz w:val="24"/>
          <w:szCs w:val="24"/>
          <w:lang w:val="aa-ET" w:eastAsia="aa-ET"/>
        </w:rPr>
        <w:t>To understand and apply fundamental concepts of Artificial Intelligence and computer vision</w:t>
      </w:r>
    </w:p>
    <w:p w14:paraId="27A478D0" w14:textId="77777777" w:rsidR="00086BC1" w:rsidRPr="001C07D4" w:rsidRDefault="00086BC1" w:rsidP="00447A3D">
      <w:pPr>
        <w:numPr>
          <w:ilvl w:val="0"/>
          <w:numId w:val="24"/>
        </w:numPr>
        <w:spacing w:before="100" w:beforeAutospacing="1" w:after="100" w:afterAutospacing="1" w:line="360" w:lineRule="auto"/>
        <w:jc w:val="both"/>
        <w:rPr>
          <w:rFonts w:ascii="Times New Roman" w:eastAsia="Times New Roman" w:hAnsi="Times New Roman" w:cs="Times New Roman"/>
          <w:sz w:val="24"/>
          <w:szCs w:val="24"/>
          <w:lang w:val="aa-ET" w:eastAsia="aa-ET"/>
        </w:rPr>
      </w:pPr>
      <w:r w:rsidRPr="001C07D4">
        <w:rPr>
          <w:rFonts w:ascii="Times New Roman" w:eastAsia="Times New Roman" w:hAnsi="Times New Roman" w:cs="Times New Roman"/>
          <w:sz w:val="24"/>
          <w:szCs w:val="24"/>
          <w:lang w:val="aa-ET" w:eastAsia="aa-ET"/>
        </w:rPr>
        <w:t>To design and organize a dataset suitable for accident detection</w:t>
      </w:r>
    </w:p>
    <w:p w14:paraId="6BBB91B6" w14:textId="77777777" w:rsidR="00086BC1" w:rsidRPr="001C07D4" w:rsidRDefault="00086BC1" w:rsidP="00447A3D">
      <w:pPr>
        <w:numPr>
          <w:ilvl w:val="0"/>
          <w:numId w:val="24"/>
        </w:numPr>
        <w:spacing w:before="100" w:beforeAutospacing="1" w:after="100" w:afterAutospacing="1" w:line="360" w:lineRule="auto"/>
        <w:jc w:val="both"/>
        <w:rPr>
          <w:rFonts w:ascii="Times New Roman" w:eastAsia="Times New Roman" w:hAnsi="Times New Roman" w:cs="Times New Roman"/>
          <w:sz w:val="24"/>
          <w:szCs w:val="24"/>
          <w:lang w:val="aa-ET" w:eastAsia="aa-ET"/>
        </w:rPr>
      </w:pPr>
      <w:r w:rsidRPr="001C07D4">
        <w:rPr>
          <w:rFonts w:ascii="Times New Roman" w:eastAsia="Times New Roman" w:hAnsi="Times New Roman" w:cs="Times New Roman"/>
          <w:sz w:val="24"/>
          <w:szCs w:val="24"/>
          <w:lang w:val="aa-ET" w:eastAsia="aa-ET"/>
        </w:rPr>
        <w:t>To implement an AI-assisted accident detection algorithm</w:t>
      </w:r>
    </w:p>
    <w:p w14:paraId="15D1DE44" w14:textId="77777777" w:rsidR="00086BC1" w:rsidRPr="001C07D4" w:rsidRDefault="00086BC1" w:rsidP="00447A3D">
      <w:pPr>
        <w:numPr>
          <w:ilvl w:val="0"/>
          <w:numId w:val="24"/>
        </w:numPr>
        <w:spacing w:before="100" w:beforeAutospacing="1" w:after="100" w:afterAutospacing="1" w:line="360" w:lineRule="auto"/>
        <w:jc w:val="both"/>
        <w:rPr>
          <w:rFonts w:ascii="Times New Roman" w:eastAsia="Times New Roman" w:hAnsi="Times New Roman" w:cs="Times New Roman"/>
          <w:sz w:val="24"/>
          <w:szCs w:val="24"/>
          <w:lang w:val="aa-ET" w:eastAsia="aa-ET"/>
        </w:rPr>
      </w:pPr>
      <w:r w:rsidRPr="001C07D4">
        <w:rPr>
          <w:rFonts w:ascii="Times New Roman" w:eastAsia="Times New Roman" w:hAnsi="Times New Roman" w:cs="Times New Roman"/>
          <w:sz w:val="24"/>
          <w:szCs w:val="24"/>
          <w:lang w:val="aa-ET" w:eastAsia="aa-ET"/>
        </w:rPr>
        <w:lastRenderedPageBreak/>
        <w:t>To analyze and evaluate the system’s performance using appropriate metrics</w:t>
      </w:r>
    </w:p>
    <w:p w14:paraId="2F48A6F4" w14:textId="77777777" w:rsidR="00086BC1" w:rsidRPr="001C07D4" w:rsidRDefault="009E7986" w:rsidP="00447A3D">
      <w:pPr>
        <w:spacing w:line="360" w:lineRule="auto"/>
        <w:rPr>
          <w:rFonts w:ascii="Times New Roman" w:eastAsia="Times New Roman" w:hAnsi="Times New Roman" w:cs="Times New Roman"/>
          <w:sz w:val="24"/>
          <w:szCs w:val="24"/>
          <w:lang w:val="aa-ET" w:eastAsia="aa-ET"/>
        </w:rPr>
      </w:pPr>
      <w:r>
        <w:rPr>
          <w:rFonts w:ascii="Times New Roman" w:eastAsia="Times New Roman" w:hAnsi="Times New Roman" w:cs="Times New Roman"/>
          <w:sz w:val="24"/>
          <w:szCs w:val="24"/>
          <w:lang w:val="aa-ET" w:eastAsia="aa-ET"/>
        </w:rPr>
        <w:pict w14:anchorId="673355AD">
          <v:rect id="_x0000_i1027" style="width:0;height:1.5pt" o:hralign="center" o:hrstd="t" o:hr="t" fillcolor="#a0a0a0" stroked="f"/>
        </w:pict>
      </w:r>
    </w:p>
    <w:p w14:paraId="1139A6BA" w14:textId="77777777" w:rsidR="00086BC1" w:rsidRPr="00086BC1" w:rsidRDefault="00086BC1" w:rsidP="00447A3D">
      <w:pPr>
        <w:pStyle w:val="Heading1"/>
        <w:spacing w:line="360" w:lineRule="auto"/>
      </w:pPr>
      <w:bookmarkStart w:id="6" w:name="_Toc217651252"/>
      <w:r w:rsidRPr="00086BC1">
        <w:t>4. Dataset Description</w:t>
      </w:r>
      <w:bookmarkEnd w:id="6"/>
    </w:p>
    <w:p w14:paraId="6BBDD701" w14:textId="77777777" w:rsidR="00086BC1" w:rsidRPr="001C07D4" w:rsidRDefault="00086BC1" w:rsidP="00447A3D">
      <w:pPr>
        <w:spacing w:before="100" w:beforeAutospacing="1" w:after="100" w:afterAutospacing="1" w:line="360" w:lineRule="auto"/>
        <w:jc w:val="both"/>
        <w:rPr>
          <w:rFonts w:ascii="Times New Roman" w:eastAsia="Times New Roman" w:hAnsi="Times New Roman" w:cs="Times New Roman"/>
          <w:sz w:val="24"/>
          <w:szCs w:val="24"/>
          <w:lang w:val="aa-ET" w:eastAsia="aa-ET"/>
        </w:rPr>
      </w:pPr>
      <w:r w:rsidRPr="001C07D4">
        <w:rPr>
          <w:rFonts w:ascii="Times New Roman" w:eastAsia="Times New Roman" w:hAnsi="Times New Roman" w:cs="Times New Roman"/>
          <w:sz w:val="24"/>
          <w:szCs w:val="24"/>
          <w:lang w:val="aa-ET" w:eastAsia="aa-ET"/>
        </w:rPr>
        <w:t>The dataset used in this project consists of CCTV video clips categorized into accident and non-accident scenarios.</w:t>
      </w:r>
    </w:p>
    <w:p w14:paraId="6CEE2C5C" w14:textId="64BAC06F" w:rsidR="00086BC1" w:rsidRPr="001C07D4" w:rsidRDefault="004D592C" w:rsidP="00447A3D">
      <w:pPr>
        <w:pStyle w:val="Heading2"/>
        <w:spacing w:line="360" w:lineRule="auto"/>
        <w:rPr>
          <w:lang w:val="aa-ET" w:eastAsia="aa-ET"/>
        </w:rPr>
      </w:pPr>
      <w:bookmarkStart w:id="7" w:name="_Toc217651253"/>
      <w:r>
        <w:rPr>
          <w:lang w:val="en-US" w:eastAsia="aa-ET"/>
        </w:rPr>
        <w:t xml:space="preserve">4.1 </w:t>
      </w:r>
      <w:r w:rsidR="00086BC1" w:rsidRPr="001C07D4">
        <w:rPr>
          <w:lang w:val="aa-ET" w:eastAsia="aa-ET"/>
        </w:rPr>
        <w:t>Dataset Details:</w:t>
      </w:r>
      <w:bookmarkEnd w:id="7"/>
    </w:p>
    <w:p w14:paraId="0828ADF3" w14:textId="77777777" w:rsidR="00086BC1" w:rsidRPr="001C07D4" w:rsidRDefault="00086BC1" w:rsidP="00447A3D">
      <w:pPr>
        <w:numPr>
          <w:ilvl w:val="0"/>
          <w:numId w:val="25"/>
        </w:numPr>
        <w:spacing w:before="100" w:beforeAutospacing="1" w:after="100" w:afterAutospacing="1" w:line="360" w:lineRule="auto"/>
        <w:jc w:val="both"/>
        <w:rPr>
          <w:rFonts w:ascii="Times New Roman" w:eastAsia="Times New Roman" w:hAnsi="Times New Roman" w:cs="Times New Roman"/>
          <w:sz w:val="24"/>
          <w:szCs w:val="24"/>
          <w:lang w:val="aa-ET" w:eastAsia="aa-ET"/>
        </w:rPr>
      </w:pPr>
      <w:r w:rsidRPr="001C07D4">
        <w:rPr>
          <w:rFonts w:ascii="Times New Roman" w:eastAsia="Times New Roman" w:hAnsi="Times New Roman" w:cs="Times New Roman"/>
          <w:b/>
          <w:bCs/>
          <w:sz w:val="24"/>
          <w:szCs w:val="24"/>
          <w:lang w:val="aa-ET" w:eastAsia="aa-ET"/>
        </w:rPr>
        <w:t>Number of records:</w:t>
      </w:r>
      <w:r w:rsidRPr="001C07D4">
        <w:rPr>
          <w:rFonts w:ascii="Times New Roman" w:eastAsia="Times New Roman" w:hAnsi="Times New Roman" w:cs="Times New Roman"/>
          <w:sz w:val="24"/>
          <w:szCs w:val="24"/>
          <w:lang w:val="aa-ET" w:eastAsia="aa-ET"/>
        </w:rPr>
        <w:t xml:space="preserve"> Multiple CCTV video clips</w:t>
      </w:r>
    </w:p>
    <w:p w14:paraId="1BA605BE" w14:textId="77777777" w:rsidR="00086BC1" w:rsidRPr="001C07D4" w:rsidRDefault="00086BC1" w:rsidP="00447A3D">
      <w:pPr>
        <w:numPr>
          <w:ilvl w:val="0"/>
          <w:numId w:val="25"/>
        </w:numPr>
        <w:spacing w:before="100" w:beforeAutospacing="1" w:after="100" w:afterAutospacing="1" w:line="360" w:lineRule="auto"/>
        <w:jc w:val="both"/>
        <w:rPr>
          <w:rFonts w:ascii="Times New Roman" w:eastAsia="Times New Roman" w:hAnsi="Times New Roman" w:cs="Times New Roman"/>
          <w:sz w:val="24"/>
          <w:szCs w:val="24"/>
          <w:lang w:val="aa-ET" w:eastAsia="aa-ET"/>
        </w:rPr>
      </w:pPr>
      <w:r w:rsidRPr="001C07D4">
        <w:rPr>
          <w:rFonts w:ascii="Times New Roman" w:eastAsia="Times New Roman" w:hAnsi="Times New Roman" w:cs="Times New Roman"/>
          <w:b/>
          <w:bCs/>
          <w:sz w:val="24"/>
          <w:szCs w:val="24"/>
          <w:lang w:val="aa-ET" w:eastAsia="aa-ET"/>
        </w:rPr>
        <w:t>Features (attributes):</w:t>
      </w:r>
    </w:p>
    <w:p w14:paraId="4B3701EB" w14:textId="77777777" w:rsidR="00086BC1" w:rsidRPr="001C07D4" w:rsidRDefault="00086BC1" w:rsidP="00447A3D">
      <w:pPr>
        <w:numPr>
          <w:ilvl w:val="1"/>
          <w:numId w:val="25"/>
        </w:numPr>
        <w:spacing w:before="100" w:beforeAutospacing="1" w:after="100" w:afterAutospacing="1" w:line="360" w:lineRule="auto"/>
        <w:jc w:val="both"/>
        <w:rPr>
          <w:rFonts w:ascii="Times New Roman" w:eastAsia="Times New Roman" w:hAnsi="Times New Roman" w:cs="Times New Roman"/>
          <w:sz w:val="24"/>
          <w:szCs w:val="24"/>
          <w:lang w:val="aa-ET" w:eastAsia="aa-ET"/>
        </w:rPr>
      </w:pPr>
      <w:r w:rsidRPr="001C07D4">
        <w:rPr>
          <w:rFonts w:ascii="Times New Roman" w:eastAsia="Times New Roman" w:hAnsi="Times New Roman" w:cs="Times New Roman"/>
          <w:sz w:val="24"/>
          <w:szCs w:val="24"/>
          <w:lang w:val="aa-ET" w:eastAsia="aa-ET"/>
        </w:rPr>
        <w:t>Extracted video frames</w:t>
      </w:r>
    </w:p>
    <w:p w14:paraId="1851818B" w14:textId="77777777" w:rsidR="00086BC1" w:rsidRPr="001C07D4" w:rsidRDefault="00086BC1" w:rsidP="00447A3D">
      <w:pPr>
        <w:numPr>
          <w:ilvl w:val="1"/>
          <w:numId w:val="25"/>
        </w:numPr>
        <w:spacing w:before="100" w:beforeAutospacing="1" w:after="100" w:afterAutospacing="1" w:line="360" w:lineRule="auto"/>
        <w:jc w:val="both"/>
        <w:rPr>
          <w:rFonts w:ascii="Times New Roman" w:eastAsia="Times New Roman" w:hAnsi="Times New Roman" w:cs="Times New Roman"/>
          <w:sz w:val="24"/>
          <w:szCs w:val="24"/>
          <w:lang w:val="aa-ET" w:eastAsia="aa-ET"/>
        </w:rPr>
      </w:pPr>
      <w:r w:rsidRPr="001C07D4">
        <w:rPr>
          <w:rFonts w:ascii="Times New Roman" w:eastAsia="Times New Roman" w:hAnsi="Times New Roman" w:cs="Times New Roman"/>
          <w:sz w:val="24"/>
          <w:szCs w:val="24"/>
          <w:lang w:val="aa-ET" w:eastAsia="aa-ET"/>
        </w:rPr>
        <w:t>Vehicle bounding box coordinates</w:t>
      </w:r>
    </w:p>
    <w:p w14:paraId="09E37DED" w14:textId="77777777" w:rsidR="00086BC1" w:rsidRPr="001C07D4" w:rsidRDefault="00086BC1" w:rsidP="00447A3D">
      <w:pPr>
        <w:numPr>
          <w:ilvl w:val="1"/>
          <w:numId w:val="25"/>
        </w:numPr>
        <w:spacing w:before="100" w:beforeAutospacing="1" w:after="100" w:afterAutospacing="1" w:line="360" w:lineRule="auto"/>
        <w:jc w:val="both"/>
        <w:rPr>
          <w:rFonts w:ascii="Times New Roman" w:eastAsia="Times New Roman" w:hAnsi="Times New Roman" w:cs="Times New Roman"/>
          <w:sz w:val="24"/>
          <w:szCs w:val="24"/>
          <w:lang w:val="aa-ET" w:eastAsia="aa-ET"/>
        </w:rPr>
      </w:pPr>
      <w:r w:rsidRPr="001C07D4">
        <w:rPr>
          <w:rFonts w:ascii="Times New Roman" w:eastAsia="Times New Roman" w:hAnsi="Times New Roman" w:cs="Times New Roman"/>
          <w:sz w:val="24"/>
          <w:szCs w:val="24"/>
          <w:lang w:val="aa-ET" w:eastAsia="aa-ET"/>
        </w:rPr>
        <w:t>Vehicle speed and motion vectors</w:t>
      </w:r>
    </w:p>
    <w:p w14:paraId="7762AB0F" w14:textId="77777777" w:rsidR="00086BC1" w:rsidRPr="001C07D4" w:rsidRDefault="00086BC1" w:rsidP="00447A3D">
      <w:pPr>
        <w:numPr>
          <w:ilvl w:val="1"/>
          <w:numId w:val="25"/>
        </w:numPr>
        <w:spacing w:before="100" w:beforeAutospacing="1" w:after="100" w:afterAutospacing="1" w:line="360" w:lineRule="auto"/>
        <w:jc w:val="both"/>
        <w:rPr>
          <w:rFonts w:ascii="Times New Roman" w:eastAsia="Times New Roman" w:hAnsi="Times New Roman" w:cs="Times New Roman"/>
          <w:sz w:val="24"/>
          <w:szCs w:val="24"/>
          <w:lang w:val="aa-ET" w:eastAsia="aa-ET"/>
        </w:rPr>
      </w:pPr>
      <w:r w:rsidRPr="001C07D4">
        <w:rPr>
          <w:rFonts w:ascii="Times New Roman" w:eastAsia="Times New Roman" w:hAnsi="Times New Roman" w:cs="Times New Roman"/>
          <w:sz w:val="24"/>
          <w:szCs w:val="24"/>
          <w:lang w:val="aa-ET" w:eastAsia="aa-ET"/>
        </w:rPr>
        <w:t>Overlap (IoU) between vehicles</w:t>
      </w:r>
    </w:p>
    <w:p w14:paraId="1F4966F9" w14:textId="77777777" w:rsidR="00086BC1" w:rsidRPr="001C07D4" w:rsidRDefault="00086BC1" w:rsidP="00447A3D">
      <w:pPr>
        <w:numPr>
          <w:ilvl w:val="0"/>
          <w:numId w:val="25"/>
        </w:numPr>
        <w:spacing w:before="100" w:beforeAutospacing="1" w:after="100" w:afterAutospacing="1" w:line="360" w:lineRule="auto"/>
        <w:jc w:val="both"/>
        <w:rPr>
          <w:rFonts w:ascii="Times New Roman" w:eastAsia="Times New Roman" w:hAnsi="Times New Roman" w:cs="Times New Roman"/>
          <w:sz w:val="24"/>
          <w:szCs w:val="24"/>
          <w:lang w:val="aa-ET" w:eastAsia="aa-ET"/>
        </w:rPr>
      </w:pPr>
      <w:r w:rsidRPr="001C07D4">
        <w:rPr>
          <w:rFonts w:ascii="Times New Roman" w:eastAsia="Times New Roman" w:hAnsi="Times New Roman" w:cs="Times New Roman"/>
          <w:b/>
          <w:bCs/>
          <w:sz w:val="24"/>
          <w:szCs w:val="24"/>
          <w:lang w:val="aa-ET" w:eastAsia="aa-ET"/>
        </w:rPr>
        <w:t>Target class:</w:t>
      </w:r>
    </w:p>
    <w:p w14:paraId="5E001022" w14:textId="77777777" w:rsidR="00086BC1" w:rsidRPr="001C07D4" w:rsidRDefault="00086BC1" w:rsidP="00447A3D">
      <w:pPr>
        <w:numPr>
          <w:ilvl w:val="1"/>
          <w:numId w:val="25"/>
        </w:numPr>
        <w:spacing w:before="100" w:beforeAutospacing="1" w:after="100" w:afterAutospacing="1" w:line="360" w:lineRule="auto"/>
        <w:jc w:val="both"/>
        <w:rPr>
          <w:rFonts w:ascii="Times New Roman" w:eastAsia="Times New Roman" w:hAnsi="Times New Roman" w:cs="Times New Roman"/>
          <w:sz w:val="24"/>
          <w:szCs w:val="24"/>
          <w:lang w:val="aa-ET" w:eastAsia="aa-ET"/>
        </w:rPr>
      </w:pPr>
      <w:r w:rsidRPr="001C07D4">
        <w:rPr>
          <w:rFonts w:ascii="Times New Roman" w:eastAsia="Times New Roman" w:hAnsi="Times New Roman" w:cs="Times New Roman"/>
          <w:sz w:val="24"/>
          <w:szCs w:val="24"/>
          <w:lang w:val="aa-ET" w:eastAsia="aa-ET"/>
        </w:rPr>
        <w:t>Accident</w:t>
      </w:r>
    </w:p>
    <w:p w14:paraId="4377D29A" w14:textId="77777777" w:rsidR="00086BC1" w:rsidRPr="001C07D4" w:rsidRDefault="00086BC1" w:rsidP="00447A3D">
      <w:pPr>
        <w:numPr>
          <w:ilvl w:val="1"/>
          <w:numId w:val="25"/>
        </w:numPr>
        <w:spacing w:before="100" w:beforeAutospacing="1" w:after="100" w:afterAutospacing="1" w:line="360" w:lineRule="auto"/>
        <w:jc w:val="both"/>
        <w:rPr>
          <w:rFonts w:ascii="Times New Roman" w:eastAsia="Times New Roman" w:hAnsi="Times New Roman" w:cs="Times New Roman"/>
          <w:sz w:val="24"/>
          <w:szCs w:val="24"/>
          <w:lang w:val="aa-ET" w:eastAsia="aa-ET"/>
        </w:rPr>
      </w:pPr>
      <w:r w:rsidRPr="001C07D4">
        <w:rPr>
          <w:rFonts w:ascii="Times New Roman" w:eastAsia="Times New Roman" w:hAnsi="Times New Roman" w:cs="Times New Roman"/>
          <w:sz w:val="24"/>
          <w:szCs w:val="24"/>
          <w:lang w:val="aa-ET" w:eastAsia="aa-ET"/>
        </w:rPr>
        <w:t>No Accident</w:t>
      </w:r>
    </w:p>
    <w:p w14:paraId="66D72726" w14:textId="77777777" w:rsidR="00086BC1" w:rsidRPr="001C07D4" w:rsidRDefault="00086BC1" w:rsidP="00447A3D">
      <w:pPr>
        <w:numPr>
          <w:ilvl w:val="0"/>
          <w:numId w:val="25"/>
        </w:numPr>
        <w:spacing w:before="100" w:beforeAutospacing="1" w:after="100" w:afterAutospacing="1" w:line="360" w:lineRule="auto"/>
        <w:jc w:val="both"/>
        <w:rPr>
          <w:rFonts w:ascii="Times New Roman" w:eastAsia="Times New Roman" w:hAnsi="Times New Roman" w:cs="Times New Roman"/>
          <w:sz w:val="24"/>
          <w:szCs w:val="24"/>
          <w:lang w:val="aa-ET" w:eastAsia="aa-ET"/>
        </w:rPr>
      </w:pPr>
      <w:r w:rsidRPr="001C07D4">
        <w:rPr>
          <w:rFonts w:ascii="Times New Roman" w:eastAsia="Times New Roman" w:hAnsi="Times New Roman" w:cs="Times New Roman"/>
          <w:b/>
          <w:bCs/>
          <w:sz w:val="24"/>
          <w:szCs w:val="24"/>
          <w:lang w:val="aa-ET" w:eastAsia="aa-ET"/>
        </w:rPr>
        <w:t>Data Source:</w:t>
      </w:r>
    </w:p>
    <w:p w14:paraId="6705C866" w14:textId="77777777" w:rsidR="00086BC1" w:rsidRPr="001C07D4" w:rsidRDefault="00086BC1" w:rsidP="00447A3D">
      <w:pPr>
        <w:numPr>
          <w:ilvl w:val="1"/>
          <w:numId w:val="25"/>
        </w:numPr>
        <w:spacing w:before="100" w:beforeAutospacing="1" w:after="100" w:afterAutospacing="1" w:line="360" w:lineRule="auto"/>
        <w:jc w:val="both"/>
        <w:rPr>
          <w:rFonts w:ascii="Times New Roman" w:eastAsia="Times New Roman" w:hAnsi="Times New Roman" w:cs="Times New Roman"/>
          <w:sz w:val="24"/>
          <w:szCs w:val="24"/>
          <w:lang w:val="aa-ET" w:eastAsia="aa-ET"/>
        </w:rPr>
      </w:pPr>
      <w:r w:rsidRPr="001C07D4">
        <w:rPr>
          <w:rFonts w:ascii="Times New Roman" w:eastAsia="Times New Roman" w:hAnsi="Times New Roman" w:cs="Times New Roman"/>
          <w:sz w:val="24"/>
          <w:szCs w:val="24"/>
          <w:lang w:val="aa-ET" w:eastAsia="aa-ET"/>
        </w:rPr>
        <w:t>Publicly available CCTV videos and synthetic test clips</w:t>
      </w:r>
    </w:p>
    <w:p w14:paraId="63E5EAF6" w14:textId="6B7545D4" w:rsidR="00086BC1" w:rsidRPr="001C07D4" w:rsidRDefault="004D592C" w:rsidP="00447A3D">
      <w:pPr>
        <w:pStyle w:val="Heading2"/>
        <w:spacing w:line="360" w:lineRule="auto"/>
        <w:rPr>
          <w:lang w:val="aa-ET" w:eastAsia="aa-ET"/>
        </w:rPr>
      </w:pPr>
      <w:r>
        <w:rPr>
          <w:lang w:val="en-US" w:eastAsia="aa-ET"/>
        </w:rPr>
        <w:t xml:space="preserve"> </w:t>
      </w:r>
      <w:bookmarkStart w:id="8" w:name="_Toc217651254"/>
      <w:r>
        <w:rPr>
          <w:lang w:val="en-US" w:eastAsia="aa-ET"/>
        </w:rPr>
        <w:t xml:space="preserve">4.2 </w:t>
      </w:r>
      <w:r w:rsidR="00086BC1" w:rsidRPr="00086BC1">
        <w:rPr>
          <w:lang w:val="aa-ET" w:eastAsia="aa-ET"/>
        </w:rPr>
        <w:t>Feature Relevance:</w:t>
      </w:r>
      <w:bookmarkEnd w:id="8"/>
    </w:p>
    <w:p w14:paraId="0673CD84" w14:textId="77777777" w:rsidR="00086BC1" w:rsidRPr="001C07D4" w:rsidRDefault="00086BC1" w:rsidP="00447A3D">
      <w:pPr>
        <w:numPr>
          <w:ilvl w:val="0"/>
          <w:numId w:val="26"/>
        </w:numPr>
        <w:spacing w:before="100" w:beforeAutospacing="1" w:after="100" w:afterAutospacing="1" w:line="360" w:lineRule="auto"/>
        <w:jc w:val="both"/>
        <w:rPr>
          <w:rFonts w:ascii="Times New Roman" w:eastAsia="Times New Roman" w:hAnsi="Times New Roman" w:cs="Times New Roman"/>
          <w:sz w:val="24"/>
          <w:szCs w:val="24"/>
          <w:lang w:val="aa-ET" w:eastAsia="aa-ET"/>
        </w:rPr>
      </w:pPr>
      <w:r w:rsidRPr="001C07D4">
        <w:rPr>
          <w:rFonts w:ascii="Times New Roman" w:eastAsia="Times New Roman" w:hAnsi="Times New Roman" w:cs="Times New Roman"/>
          <w:sz w:val="24"/>
          <w:szCs w:val="24"/>
          <w:lang w:val="aa-ET" w:eastAsia="aa-ET"/>
        </w:rPr>
        <w:t>Bounding box coordinates help locate vehicles in frames</w:t>
      </w:r>
    </w:p>
    <w:p w14:paraId="239FF4E1" w14:textId="77777777" w:rsidR="00086BC1" w:rsidRPr="001C07D4" w:rsidRDefault="00086BC1" w:rsidP="00447A3D">
      <w:pPr>
        <w:numPr>
          <w:ilvl w:val="0"/>
          <w:numId w:val="26"/>
        </w:numPr>
        <w:spacing w:before="100" w:beforeAutospacing="1" w:after="100" w:afterAutospacing="1" w:line="360" w:lineRule="auto"/>
        <w:jc w:val="both"/>
        <w:rPr>
          <w:rFonts w:ascii="Times New Roman" w:eastAsia="Times New Roman" w:hAnsi="Times New Roman" w:cs="Times New Roman"/>
          <w:sz w:val="24"/>
          <w:szCs w:val="24"/>
          <w:lang w:val="aa-ET" w:eastAsia="aa-ET"/>
        </w:rPr>
      </w:pPr>
      <w:r w:rsidRPr="001C07D4">
        <w:rPr>
          <w:rFonts w:ascii="Times New Roman" w:eastAsia="Times New Roman" w:hAnsi="Times New Roman" w:cs="Times New Roman"/>
          <w:sz w:val="24"/>
          <w:szCs w:val="24"/>
          <w:lang w:val="aa-ET" w:eastAsia="aa-ET"/>
        </w:rPr>
        <w:t>Speed and motion features help identify sudden changes</w:t>
      </w:r>
    </w:p>
    <w:p w14:paraId="4A8230DB" w14:textId="77777777" w:rsidR="00086BC1" w:rsidRPr="001C07D4" w:rsidRDefault="00086BC1" w:rsidP="00447A3D">
      <w:pPr>
        <w:numPr>
          <w:ilvl w:val="0"/>
          <w:numId w:val="26"/>
        </w:numPr>
        <w:spacing w:before="100" w:beforeAutospacing="1" w:after="100" w:afterAutospacing="1" w:line="360" w:lineRule="auto"/>
        <w:rPr>
          <w:rFonts w:ascii="Times New Roman" w:eastAsia="Times New Roman" w:hAnsi="Times New Roman" w:cs="Times New Roman"/>
          <w:sz w:val="24"/>
          <w:szCs w:val="24"/>
          <w:lang w:val="aa-ET" w:eastAsia="aa-ET"/>
        </w:rPr>
      </w:pPr>
      <w:r w:rsidRPr="001C07D4">
        <w:rPr>
          <w:rFonts w:ascii="Times New Roman" w:eastAsia="Times New Roman" w:hAnsi="Times New Roman" w:cs="Times New Roman"/>
          <w:sz w:val="24"/>
          <w:szCs w:val="24"/>
          <w:lang w:val="aa-ET" w:eastAsia="aa-ET"/>
        </w:rPr>
        <w:t>Overlap between vehicles indicates possible collisions</w:t>
      </w:r>
      <w:r w:rsidRPr="001C07D4">
        <w:rPr>
          <w:rFonts w:ascii="Times New Roman" w:eastAsia="Times New Roman" w:hAnsi="Times New Roman" w:cs="Times New Roman"/>
          <w:sz w:val="24"/>
          <w:szCs w:val="24"/>
          <w:lang w:val="aa-ET" w:eastAsia="aa-ET"/>
        </w:rPr>
        <w:br/>
        <w:t>These features collectively help in accurate accident detection.</w:t>
      </w:r>
    </w:p>
    <w:p w14:paraId="7F992895" w14:textId="77777777" w:rsidR="00086BC1" w:rsidRPr="001C07D4" w:rsidRDefault="009E7986" w:rsidP="00447A3D">
      <w:pPr>
        <w:spacing w:line="360" w:lineRule="auto"/>
        <w:rPr>
          <w:rFonts w:ascii="Times New Roman" w:eastAsia="Times New Roman" w:hAnsi="Times New Roman" w:cs="Times New Roman"/>
          <w:sz w:val="24"/>
          <w:szCs w:val="24"/>
          <w:lang w:val="aa-ET" w:eastAsia="aa-ET"/>
        </w:rPr>
      </w:pPr>
      <w:r>
        <w:rPr>
          <w:rFonts w:ascii="Times New Roman" w:eastAsia="Times New Roman" w:hAnsi="Times New Roman" w:cs="Times New Roman"/>
          <w:sz w:val="24"/>
          <w:szCs w:val="24"/>
          <w:lang w:val="aa-ET" w:eastAsia="aa-ET"/>
        </w:rPr>
        <w:pict w14:anchorId="376AC150">
          <v:rect id="_x0000_i1028" style="width:0;height:1.5pt" o:hralign="center" o:hrstd="t" o:hr="t" fillcolor="#a0a0a0" stroked="f"/>
        </w:pict>
      </w:r>
    </w:p>
    <w:p w14:paraId="31B6D2F7" w14:textId="77777777" w:rsidR="00086BC1" w:rsidRPr="00D92007" w:rsidRDefault="00086BC1" w:rsidP="00447A3D">
      <w:pPr>
        <w:pStyle w:val="Heading1"/>
        <w:spacing w:line="360" w:lineRule="auto"/>
      </w:pPr>
      <w:bookmarkStart w:id="9" w:name="_Toc217651255"/>
      <w:r w:rsidRPr="00D92007">
        <w:lastRenderedPageBreak/>
        <w:t>5. Methodology / AI Model</w:t>
      </w:r>
      <w:bookmarkEnd w:id="9"/>
    </w:p>
    <w:p w14:paraId="4DC82ADE" w14:textId="0D04B840" w:rsidR="00086BC1" w:rsidRPr="001C07D4" w:rsidRDefault="004D592C" w:rsidP="00447A3D">
      <w:pPr>
        <w:pStyle w:val="Heading2"/>
        <w:spacing w:line="360" w:lineRule="auto"/>
        <w:rPr>
          <w:lang w:val="aa-ET" w:eastAsia="aa-ET"/>
        </w:rPr>
      </w:pPr>
      <w:bookmarkStart w:id="10" w:name="_Toc217651256"/>
      <w:r>
        <w:rPr>
          <w:lang w:val="en-US" w:eastAsia="aa-ET"/>
        </w:rPr>
        <w:t xml:space="preserve">5.1 </w:t>
      </w:r>
      <w:r w:rsidR="00086BC1" w:rsidRPr="001C07D4">
        <w:rPr>
          <w:lang w:val="aa-ET" w:eastAsia="aa-ET"/>
        </w:rPr>
        <w:t>Selected AI Model</w:t>
      </w:r>
      <w:bookmarkEnd w:id="10"/>
    </w:p>
    <w:p w14:paraId="13215806" w14:textId="77777777" w:rsidR="00086BC1" w:rsidRPr="001C07D4" w:rsidRDefault="00086BC1" w:rsidP="00447A3D">
      <w:pPr>
        <w:numPr>
          <w:ilvl w:val="0"/>
          <w:numId w:val="27"/>
        </w:numPr>
        <w:spacing w:before="100" w:beforeAutospacing="1" w:after="100" w:afterAutospacing="1" w:line="360" w:lineRule="auto"/>
        <w:jc w:val="both"/>
        <w:rPr>
          <w:rFonts w:ascii="Times New Roman" w:eastAsia="Times New Roman" w:hAnsi="Times New Roman" w:cs="Times New Roman"/>
          <w:sz w:val="24"/>
          <w:szCs w:val="24"/>
          <w:lang w:val="aa-ET" w:eastAsia="aa-ET"/>
        </w:rPr>
      </w:pPr>
      <w:r w:rsidRPr="001C07D4">
        <w:rPr>
          <w:rFonts w:ascii="Times New Roman" w:eastAsia="Times New Roman" w:hAnsi="Times New Roman" w:cs="Times New Roman"/>
          <w:b/>
          <w:bCs/>
          <w:sz w:val="24"/>
          <w:szCs w:val="24"/>
          <w:lang w:val="aa-ET" w:eastAsia="aa-ET"/>
        </w:rPr>
        <w:t>YOLOv3-tiny (pre-trained):</w:t>
      </w:r>
      <w:r w:rsidRPr="001C07D4">
        <w:rPr>
          <w:rFonts w:ascii="Times New Roman" w:eastAsia="Times New Roman" w:hAnsi="Times New Roman" w:cs="Times New Roman"/>
          <w:sz w:val="24"/>
          <w:szCs w:val="24"/>
          <w:lang w:val="aa-ET" w:eastAsia="aa-ET"/>
        </w:rPr>
        <w:t xml:space="preserve"> Used for real-time vehicle detection</w:t>
      </w:r>
    </w:p>
    <w:p w14:paraId="013A9BB3" w14:textId="77777777" w:rsidR="00086BC1" w:rsidRPr="001C07D4" w:rsidRDefault="00086BC1" w:rsidP="00447A3D">
      <w:pPr>
        <w:numPr>
          <w:ilvl w:val="0"/>
          <w:numId w:val="27"/>
        </w:numPr>
        <w:spacing w:before="100" w:beforeAutospacing="1" w:after="100" w:afterAutospacing="1" w:line="360" w:lineRule="auto"/>
        <w:jc w:val="both"/>
        <w:rPr>
          <w:rFonts w:ascii="Times New Roman" w:eastAsia="Times New Roman" w:hAnsi="Times New Roman" w:cs="Times New Roman"/>
          <w:sz w:val="24"/>
          <w:szCs w:val="24"/>
          <w:lang w:val="aa-ET" w:eastAsia="aa-ET"/>
        </w:rPr>
      </w:pPr>
      <w:r w:rsidRPr="001C07D4">
        <w:rPr>
          <w:rFonts w:ascii="Times New Roman" w:eastAsia="Times New Roman" w:hAnsi="Times New Roman" w:cs="Times New Roman"/>
          <w:b/>
          <w:bCs/>
          <w:sz w:val="24"/>
          <w:szCs w:val="24"/>
          <w:lang w:val="aa-ET" w:eastAsia="aa-ET"/>
        </w:rPr>
        <w:t>Tracking Algorithm (ByteTrack-inspired):</w:t>
      </w:r>
      <w:r w:rsidRPr="001C07D4">
        <w:rPr>
          <w:rFonts w:ascii="Times New Roman" w:eastAsia="Times New Roman" w:hAnsi="Times New Roman" w:cs="Times New Roman"/>
          <w:sz w:val="24"/>
          <w:szCs w:val="24"/>
          <w:lang w:val="aa-ET" w:eastAsia="aa-ET"/>
        </w:rPr>
        <w:t xml:space="preserve"> Used to track vehicles across frames</w:t>
      </w:r>
    </w:p>
    <w:p w14:paraId="4073DA60" w14:textId="77777777" w:rsidR="00086BC1" w:rsidRPr="001C07D4" w:rsidRDefault="00086BC1" w:rsidP="00447A3D">
      <w:pPr>
        <w:numPr>
          <w:ilvl w:val="0"/>
          <w:numId w:val="27"/>
        </w:numPr>
        <w:spacing w:before="100" w:beforeAutospacing="1" w:after="100" w:afterAutospacing="1" w:line="360" w:lineRule="auto"/>
        <w:jc w:val="both"/>
        <w:rPr>
          <w:rFonts w:ascii="Times New Roman" w:eastAsia="Times New Roman" w:hAnsi="Times New Roman" w:cs="Times New Roman"/>
          <w:sz w:val="24"/>
          <w:szCs w:val="24"/>
          <w:lang w:val="aa-ET" w:eastAsia="aa-ET"/>
        </w:rPr>
      </w:pPr>
      <w:r w:rsidRPr="001C07D4">
        <w:rPr>
          <w:rFonts w:ascii="Times New Roman" w:eastAsia="Times New Roman" w:hAnsi="Times New Roman" w:cs="Times New Roman"/>
          <w:b/>
          <w:bCs/>
          <w:sz w:val="24"/>
          <w:szCs w:val="24"/>
          <w:lang w:val="aa-ET" w:eastAsia="aa-ET"/>
        </w:rPr>
        <w:t>Rule-based AI Logic:</w:t>
      </w:r>
      <w:r w:rsidRPr="001C07D4">
        <w:rPr>
          <w:rFonts w:ascii="Times New Roman" w:eastAsia="Times New Roman" w:hAnsi="Times New Roman" w:cs="Times New Roman"/>
          <w:sz w:val="24"/>
          <w:szCs w:val="24"/>
          <w:lang w:val="aa-ET" w:eastAsia="aa-ET"/>
        </w:rPr>
        <w:t xml:space="preserve"> Used to determine accident occurrence</w:t>
      </w:r>
    </w:p>
    <w:p w14:paraId="378D5F22" w14:textId="091D27D3" w:rsidR="00086BC1" w:rsidRPr="001C07D4" w:rsidRDefault="004D592C" w:rsidP="00447A3D">
      <w:pPr>
        <w:pStyle w:val="Heading2"/>
        <w:spacing w:line="360" w:lineRule="auto"/>
        <w:rPr>
          <w:lang w:val="aa-ET" w:eastAsia="aa-ET"/>
        </w:rPr>
      </w:pPr>
      <w:bookmarkStart w:id="11" w:name="_Toc217651257"/>
      <w:r>
        <w:rPr>
          <w:lang w:val="en-US" w:eastAsia="aa-ET"/>
        </w:rPr>
        <w:t xml:space="preserve">5.2 </w:t>
      </w:r>
      <w:r w:rsidR="00086BC1" w:rsidRPr="001C07D4">
        <w:rPr>
          <w:lang w:val="aa-ET" w:eastAsia="aa-ET"/>
        </w:rPr>
        <w:t>Mathematical Intuition (Brief)</w:t>
      </w:r>
      <w:bookmarkEnd w:id="11"/>
    </w:p>
    <w:p w14:paraId="45875A84" w14:textId="77777777" w:rsidR="00086BC1" w:rsidRPr="001C07D4" w:rsidRDefault="00086BC1" w:rsidP="00447A3D">
      <w:pPr>
        <w:numPr>
          <w:ilvl w:val="0"/>
          <w:numId w:val="28"/>
        </w:numPr>
        <w:spacing w:before="100" w:beforeAutospacing="1" w:after="100" w:afterAutospacing="1" w:line="360" w:lineRule="auto"/>
        <w:jc w:val="both"/>
        <w:rPr>
          <w:rFonts w:ascii="Times New Roman" w:eastAsia="Times New Roman" w:hAnsi="Times New Roman" w:cs="Times New Roman"/>
          <w:sz w:val="24"/>
          <w:szCs w:val="24"/>
          <w:lang w:val="aa-ET" w:eastAsia="aa-ET"/>
        </w:rPr>
      </w:pPr>
      <w:r w:rsidRPr="001C07D4">
        <w:rPr>
          <w:rFonts w:ascii="Times New Roman" w:eastAsia="Times New Roman" w:hAnsi="Times New Roman" w:cs="Times New Roman"/>
          <w:sz w:val="24"/>
          <w:szCs w:val="24"/>
          <w:lang w:val="aa-ET" w:eastAsia="aa-ET"/>
        </w:rPr>
        <w:t>Object detection is based on convolutional neural networks that predict bounding boxes and class probabilities</w:t>
      </w:r>
    </w:p>
    <w:p w14:paraId="74A85882" w14:textId="77777777" w:rsidR="00086BC1" w:rsidRPr="001C07D4" w:rsidRDefault="00086BC1" w:rsidP="00447A3D">
      <w:pPr>
        <w:numPr>
          <w:ilvl w:val="0"/>
          <w:numId w:val="28"/>
        </w:numPr>
        <w:spacing w:before="100" w:beforeAutospacing="1" w:after="100" w:afterAutospacing="1" w:line="360" w:lineRule="auto"/>
        <w:jc w:val="both"/>
        <w:rPr>
          <w:rFonts w:ascii="Times New Roman" w:eastAsia="Times New Roman" w:hAnsi="Times New Roman" w:cs="Times New Roman"/>
          <w:sz w:val="24"/>
          <w:szCs w:val="24"/>
          <w:lang w:val="aa-ET" w:eastAsia="aa-ET"/>
        </w:rPr>
      </w:pPr>
      <w:r w:rsidRPr="001C07D4">
        <w:rPr>
          <w:rFonts w:ascii="Times New Roman" w:eastAsia="Times New Roman" w:hAnsi="Times New Roman" w:cs="Times New Roman"/>
          <w:sz w:val="24"/>
          <w:szCs w:val="24"/>
          <w:lang w:val="aa-ET" w:eastAsia="aa-ET"/>
        </w:rPr>
        <w:t>Intersection-over-Union (IoU) is used to measure overlap between bounding boxes</w:t>
      </w:r>
    </w:p>
    <w:p w14:paraId="79587C44" w14:textId="77777777" w:rsidR="00086BC1" w:rsidRPr="001C07D4" w:rsidRDefault="00086BC1" w:rsidP="00447A3D">
      <w:pPr>
        <w:numPr>
          <w:ilvl w:val="0"/>
          <w:numId w:val="28"/>
        </w:numPr>
        <w:spacing w:before="100" w:beforeAutospacing="1" w:after="100" w:afterAutospacing="1" w:line="360" w:lineRule="auto"/>
        <w:jc w:val="both"/>
        <w:rPr>
          <w:rFonts w:ascii="Times New Roman" w:eastAsia="Times New Roman" w:hAnsi="Times New Roman" w:cs="Times New Roman"/>
          <w:sz w:val="24"/>
          <w:szCs w:val="24"/>
          <w:lang w:val="aa-ET" w:eastAsia="aa-ET"/>
        </w:rPr>
      </w:pPr>
      <w:r w:rsidRPr="001C07D4">
        <w:rPr>
          <w:rFonts w:ascii="Times New Roman" w:eastAsia="Times New Roman" w:hAnsi="Times New Roman" w:cs="Times New Roman"/>
          <w:sz w:val="24"/>
          <w:szCs w:val="24"/>
          <w:lang w:val="aa-ET" w:eastAsia="aa-ET"/>
        </w:rPr>
        <w:t>Speed estimation is computed using displacement of bounding box centers across frames</w:t>
      </w:r>
    </w:p>
    <w:p w14:paraId="52A44572" w14:textId="3E8D8273" w:rsidR="00086BC1" w:rsidRPr="001C07D4" w:rsidRDefault="004D592C" w:rsidP="00447A3D">
      <w:pPr>
        <w:pStyle w:val="Heading2"/>
        <w:spacing w:line="360" w:lineRule="auto"/>
        <w:rPr>
          <w:lang w:val="aa-ET" w:eastAsia="aa-ET"/>
        </w:rPr>
      </w:pPr>
      <w:bookmarkStart w:id="12" w:name="_Toc217651258"/>
      <w:r>
        <w:rPr>
          <w:lang w:val="en-US" w:eastAsia="aa-ET"/>
        </w:rPr>
        <w:t xml:space="preserve">5.3 </w:t>
      </w:r>
      <w:r w:rsidR="00086BC1" w:rsidRPr="001C07D4">
        <w:rPr>
          <w:lang w:val="aa-ET" w:eastAsia="aa-ET"/>
        </w:rPr>
        <w:t>Training and Testing Approach</w:t>
      </w:r>
      <w:bookmarkEnd w:id="12"/>
    </w:p>
    <w:p w14:paraId="0309134A" w14:textId="77777777" w:rsidR="00086BC1" w:rsidRPr="001C07D4" w:rsidRDefault="00086BC1" w:rsidP="00447A3D">
      <w:pPr>
        <w:numPr>
          <w:ilvl w:val="0"/>
          <w:numId w:val="29"/>
        </w:numPr>
        <w:spacing w:before="100" w:beforeAutospacing="1" w:after="100" w:afterAutospacing="1" w:line="360" w:lineRule="auto"/>
        <w:jc w:val="both"/>
        <w:rPr>
          <w:rFonts w:ascii="Times New Roman" w:eastAsia="Times New Roman" w:hAnsi="Times New Roman" w:cs="Times New Roman"/>
          <w:sz w:val="24"/>
          <w:szCs w:val="24"/>
          <w:lang w:val="aa-ET" w:eastAsia="aa-ET"/>
        </w:rPr>
      </w:pPr>
      <w:r w:rsidRPr="001C07D4">
        <w:rPr>
          <w:rFonts w:ascii="Times New Roman" w:eastAsia="Times New Roman" w:hAnsi="Times New Roman" w:cs="Times New Roman"/>
          <w:sz w:val="24"/>
          <w:szCs w:val="24"/>
          <w:lang w:val="aa-ET" w:eastAsia="aa-ET"/>
        </w:rPr>
        <w:t>YOLOv3-tiny is used as a pre-trained model</w:t>
      </w:r>
    </w:p>
    <w:p w14:paraId="0E35AE71" w14:textId="77777777" w:rsidR="00086BC1" w:rsidRPr="001C07D4" w:rsidRDefault="00086BC1" w:rsidP="00447A3D">
      <w:pPr>
        <w:numPr>
          <w:ilvl w:val="0"/>
          <w:numId w:val="29"/>
        </w:numPr>
        <w:spacing w:before="100" w:beforeAutospacing="1" w:after="100" w:afterAutospacing="1" w:line="360" w:lineRule="auto"/>
        <w:jc w:val="both"/>
        <w:rPr>
          <w:rFonts w:ascii="Times New Roman" w:eastAsia="Times New Roman" w:hAnsi="Times New Roman" w:cs="Times New Roman"/>
          <w:sz w:val="24"/>
          <w:szCs w:val="24"/>
          <w:lang w:val="aa-ET" w:eastAsia="aa-ET"/>
        </w:rPr>
      </w:pPr>
      <w:r w:rsidRPr="001C07D4">
        <w:rPr>
          <w:rFonts w:ascii="Times New Roman" w:eastAsia="Times New Roman" w:hAnsi="Times New Roman" w:cs="Times New Roman"/>
          <w:sz w:val="24"/>
          <w:szCs w:val="24"/>
          <w:lang w:val="aa-ET" w:eastAsia="aa-ET"/>
        </w:rPr>
        <w:t>Optional CNN + LSTM model can be trained using labeled video sequences</w:t>
      </w:r>
    </w:p>
    <w:p w14:paraId="3C71CD24" w14:textId="77777777" w:rsidR="00086BC1" w:rsidRPr="001C07D4" w:rsidRDefault="00086BC1" w:rsidP="00447A3D">
      <w:pPr>
        <w:numPr>
          <w:ilvl w:val="0"/>
          <w:numId w:val="29"/>
        </w:numPr>
        <w:spacing w:before="100" w:beforeAutospacing="1" w:after="100" w:afterAutospacing="1" w:line="360" w:lineRule="auto"/>
        <w:jc w:val="both"/>
        <w:rPr>
          <w:rFonts w:ascii="Times New Roman" w:eastAsia="Times New Roman" w:hAnsi="Times New Roman" w:cs="Times New Roman"/>
          <w:sz w:val="24"/>
          <w:szCs w:val="24"/>
          <w:lang w:val="aa-ET" w:eastAsia="aa-ET"/>
        </w:rPr>
      </w:pPr>
      <w:r w:rsidRPr="001C07D4">
        <w:rPr>
          <w:rFonts w:ascii="Times New Roman" w:eastAsia="Times New Roman" w:hAnsi="Times New Roman" w:cs="Times New Roman"/>
          <w:sz w:val="24"/>
          <w:szCs w:val="24"/>
          <w:lang w:val="aa-ET" w:eastAsia="aa-ET"/>
        </w:rPr>
        <w:t>Training is performed on extracted frame sequences</w:t>
      </w:r>
    </w:p>
    <w:p w14:paraId="74D7AF5F" w14:textId="55D2437A" w:rsidR="00086BC1" w:rsidRPr="001C07D4" w:rsidRDefault="004D592C" w:rsidP="00447A3D">
      <w:pPr>
        <w:pStyle w:val="Heading2"/>
        <w:spacing w:line="360" w:lineRule="auto"/>
        <w:rPr>
          <w:lang w:val="aa-ET" w:eastAsia="aa-ET"/>
        </w:rPr>
      </w:pPr>
      <w:bookmarkStart w:id="13" w:name="_Toc217651259"/>
      <w:r>
        <w:rPr>
          <w:lang w:val="en-US" w:eastAsia="aa-ET"/>
        </w:rPr>
        <w:t xml:space="preserve">5.4 </w:t>
      </w:r>
      <w:r w:rsidR="00086BC1" w:rsidRPr="001C07D4">
        <w:rPr>
          <w:lang w:val="aa-ET" w:eastAsia="aa-ET"/>
        </w:rPr>
        <w:t>Testing is done on unseen CCTV clips</w:t>
      </w:r>
      <w:bookmarkEnd w:id="13"/>
    </w:p>
    <w:p w14:paraId="116FD2CA" w14:textId="7F67FF07" w:rsidR="00086BC1" w:rsidRPr="00447A3D" w:rsidRDefault="00447A3D" w:rsidP="00447A3D">
      <w:pPr>
        <w:pStyle w:val="Heading3"/>
        <w:spacing w:line="360" w:lineRule="auto"/>
        <w:rPr>
          <w:lang w:val="en-US" w:eastAsia="aa-ET"/>
        </w:rPr>
      </w:pPr>
      <w:bookmarkStart w:id="14" w:name="_Toc217651260"/>
      <w:r w:rsidRPr="00447A3D">
        <w:rPr>
          <w:lang w:val="en-US" w:eastAsia="aa-ET"/>
        </w:rPr>
        <w:t xml:space="preserve">5.4.1 </w:t>
      </w:r>
      <w:r w:rsidR="00086BC1" w:rsidRPr="00447A3D">
        <w:rPr>
          <w:lang w:val="aa-ET" w:eastAsia="aa-ET"/>
        </w:rPr>
        <w:t>Evaluation Metrics</w:t>
      </w:r>
      <w:r w:rsidR="004D592C" w:rsidRPr="00447A3D">
        <w:rPr>
          <w:lang w:val="en-US" w:eastAsia="aa-ET"/>
        </w:rPr>
        <w:t>:</w:t>
      </w:r>
      <w:bookmarkEnd w:id="14"/>
    </w:p>
    <w:p w14:paraId="09F64BDB" w14:textId="77777777" w:rsidR="00086BC1" w:rsidRPr="001C07D4" w:rsidRDefault="00086BC1" w:rsidP="00447A3D">
      <w:pPr>
        <w:numPr>
          <w:ilvl w:val="0"/>
          <w:numId w:val="30"/>
        </w:numPr>
        <w:spacing w:before="100" w:beforeAutospacing="1" w:after="100" w:afterAutospacing="1" w:line="360" w:lineRule="auto"/>
        <w:jc w:val="both"/>
        <w:rPr>
          <w:rFonts w:ascii="Times New Roman" w:eastAsia="Times New Roman" w:hAnsi="Times New Roman" w:cs="Times New Roman"/>
          <w:sz w:val="24"/>
          <w:szCs w:val="24"/>
          <w:lang w:val="aa-ET" w:eastAsia="aa-ET"/>
        </w:rPr>
      </w:pPr>
      <w:r w:rsidRPr="001C07D4">
        <w:rPr>
          <w:rFonts w:ascii="Times New Roman" w:eastAsia="Times New Roman" w:hAnsi="Times New Roman" w:cs="Times New Roman"/>
          <w:sz w:val="24"/>
          <w:szCs w:val="24"/>
          <w:lang w:val="aa-ET" w:eastAsia="aa-ET"/>
        </w:rPr>
        <w:t>Detection accuracy</w:t>
      </w:r>
    </w:p>
    <w:p w14:paraId="48C8B413" w14:textId="77777777" w:rsidR="00086BC1" w:rsidRPr="001C07D4" w:rsidRDefault="00086BC1" w:rsidP="00447A3D">
      <w:pPr>
        <w:numPr>
          <w:ilvl w:val="0"/>
          <w:numId w:val="30"/>
        </w:numPr>
        <w:spacing w:before="100" w:beforeAutospacing="1" w:after="100" w:afterAutospacing="1" w:line="360" w:lineRule="auto"/>
        <w:jc w:val="both"/>
        <w:rPr>
          <w:rFonts w:ascii="Times New Roman" w:eastAsia="Times New Roman" w:hAnsi="Times New Roman" w:cs="Times New Roman"/>
          <w:sz w:val="24"/>
          <w:szCs w:val="24"/>
          <w:lang w:val="aa-ET" w:eastAsia="aa-ET"/>
        </w:rPr>
      </w:pPr>
      <w:r w:rsidRPr="001C07D4">
        <w:rPr>
          <w:rFonts w:ascii="Times New Roman" w:eastAsia="Times New Roman" w:hAnsi="Times New Roman" w:cs="Times New Roman"/>
          <w:sz w:val="24"/>
          <w:szCs w:val="24"/>
          <w:lang w:val="aa-ET" w:eastAsia="aa-ET"/>
        </w:rPr>
        <w:t>Precision and recall (for trained model)</w:t>
      </w:r>
    </w:p>
    <w:p w14:paraId="56B11A7D" w14:textId="77777777" w:rsidR="00086BC1" w:rsidRPr="001C07D4" w:rsidRDefault="00086BC1" w:rsidP="00447A3D">
      <w:pPr>
        <w:numPr>
          <w:ilvl w:val="0"/>
          <w:numId w:val="30"/>
        </w:numPr>
        <w:spacing w:before="100" w:beforeAutospacing="1" w:after="100" w:afterAutospacing="1" w:line="360" w:lineRule="auto"/>
        <w:jc w:val="both"/>
        <w:rPr>
          <w:rFonts w:ascii="Times New Roman" w:eastAsia="Times New Roman" w:hAnsi="Times New Roman" w:cs="Times New Roman"/>
          <w:sz w:val="24"/>
          <w:szCs w:val="24"/>
          <w:lang w:val="aa-ET" w:eastAsia="aa-ET"/>
        </w:rPr>
      </w:pPr>
      <w:r w:rsidRPr="001C07D4">
        <w:rPr>
          <w:rFonts w:ascii="Times New Roman" w:eastAsia="Times New Roman" w:hAnsi="Times New Roman" w:cs="Times New Roman"/>
          <w:sz w:val="24"/>
          <w:szCs w:val="24"/>
          <w:lang w:val="aa-ET" w:eastAsia="aa-ET"/>
        </w:rPr>
        <w:t>Confusion matrix</w:t>
      </w:r>
    </w:p>
    <w:p w14:paraId="6352023A" w14:textId="77777777" w:rsidR="00086BC1" w:rsidRPr="001C07D4" w:rsidRDefault="009E7986" w:rsidP="00447A3D">
      <w:pPr>
        <w:spacing w:line="360" w:lineRule="auto"/>
        <w:rPr>
          <w:rFonts w:ascii="Times New Roman" w:eastAsia="Times New Roman" w:hAnsi="Times New Roman" w:cs="Times New Roman"/>
          <w:sz w:val="24"/>
          <w:szCs w:val="24"/>
          <w:lang w:val="aa-ET" w:eastAsia="aa-ET"/>
        </w:rPr>
      </w:pPr>
      <w:r>
        <w:rPr>
          <w:rFonts w:ascii="Times New Roman" w:eastAsia="Times New Roman" w:hAnsi="Times New Roman" w:cs="Times New Roman"/>
          <w:sz w:val="24"/>
          <w:szCs w:val="24"/>
          <w:lang w:val="aa-ET" w:eastAsia="aa-ET"/>
        </w:rPr>
        <w:pict w14:anchorId="1586F062">
          <v:rect id="_x0000_i1029" style="width:0;height:1.5pt" o:hralign="center" o:hrstd="t" o:hr="t" fillcolor="#a0a0a0" stroked="f"/>
        </w:pict>
      </w:r>
    </w:p>
    <w:p w14:paraId="5C2C5C96" w14:textId="77777777" w:rsidR="00086BC1" w:rsidRPr="001C07D4" w:rsidRDefault="00086BC1" w:rsidP="00447A3D">
      <w:pPr>
        <w:pStyle w:val="Heading1"/>
        <w:spacing w:line="360" w:lineRule="auto"/>
        <w:rPr>
          <w:lang w:val="aa-ET" w:eastAsia="aa-ET"/>
        </w:rPr>
      </w:pPr>
      <w:bookmarkStart w:id="15" w:name="_Toc217651261"/>
      <w:r w:rsidRPr="001C07D4">
        <w:rPr>
          <w:lang w:val="aa-ET" w:eastAsia="aa-ET"/>
        </w:rPr>
        <w:lastRenderedPageBreak/>
        <w:t>6. Implementation Details</w:t>
      </w:r>
      <w:bookmarkEnd w:id="15"/>
    </w:p>
    <w:p w14:paraId="2CE8C773" w14:textId="310FB3A4" w:rsidR="00086BC1" w:rsidRPr="001C07D4" w:rsidRDefault="004D592C" w:rsidP="00447A3D">
      <w:pPr>
        <w:pStyle w:val="Heading2"/>
        <w:spacing w:line="360" w:lineRule="auto"/>
        <w:rPr>
          <w:lang w:val="aa-ET" w:eastAsia="aa-ET"/>
        </w:rPr>
      </w:pPr>
      <w:bookmarkStart w:id="16" w:name="_Toc217651262"/>
      <w:r>
        <w:rPr>
          <w:lang w:val="en-US" w:eastAsia="aa-ET"/>
        </w:rPr>
        <w:t xml:space="preserve">6.1 </w:t>
      </w:r>
      <w:r w:rsidR="00086BC1" w:rsidRPr="001C07D4">
        <w:rPr>
          <w:lang w:val="aa-ET" w:eastAsia="aa-ET"/>
        </w:rPr>
        <w:t>Programming Language and Tools</w:t>
      </w:r>
      <w:bookmarkEnd w:id="16"/>
    </w:p>
    <w:p w14:paraId="79386243" w14:textId="77777777" w:rsidR="00086BC1" w:rsidRPr="001C07D4" w:rsidRDefault="00086BC1" w:rsidP="00447A3D">
      <w:pPr>
        <w:numPr>
          <w:ilvl w:val="0"/>
          <w:numId w:val="31"/>
        </w:numPr>
        <w:spacing w:before="100" w:beforeAutospacing="1" w:after="100" w:afterAutospacing="1" w:line="360" w:lineRule="auto"/>
        <w:jc w:val="both"/>
        <w:rPr>
          <w:rFonts w:ascii="Times New Roman" w:eastAsia="Times New Roman" w:hAnsi="Times New Roman" w:cs="Times New Roman"/>
          <w:sz w:val="24"/>
          <w:szCs w:val="24"/>
          <w:lang w:val="aa-ET" w:eastAsia="aa-ET"/>
        </w:rPr>
      </w:pPr>
      <w:r w:rsidRPr="001C07D4">
        <w:rPr>
          <w:rFonts w:ascii="Times New Roman" w:eastAsia="Times New Roman" w:hAnsi="Times New Roman" w:cs="Times New Roman"/>
          <w:sz w:val="24"/>
          <w:szCs w:val="24"/>
          <w:lang w:val="aa-ET" w:eastAsia="aa-ET"/>
        </w:rPr>
        <w:t>Python</w:t>
      </w:r>
    </w:p>
    <w:p w14:paraId="031E9C3B" w14:textId="77777777" w:rsidR="00086BC1" w:rsidRPr="001C07D4" w:rsidRDefault="00086BC1" w:rsidP="00447A3D">
      <w:pPr>
        <w:numPr>
          <w:ilvl w:val="0"/>
          <w:numId w:val="31"/>
        </w:numPr>
        <w:spacing w:before="100" w:beforeAutospacing="1" w:after="100" w:afterAutospacing="1" w:line="360" w:lineRule="auto"/>
        <w:jc w:val="both"/>
        <w:rPr>
          <w:rFonts w:ascii="Times New Roman" w:eastAsia="Times New Roman" w:hAnsi="Times New Roman" w:cs="Times New Roman"/>
          <w:sz w:val="24"/>
          <w:szCs w:val="24"/>
          <w:lang w:val="aa-ET" w:eastAsia="aa-ET"/>
        </w:rPr>
      </w:pPr>
      <w:r w:rsidRPr="001C07D4">
        <w:rPr>
          <w:rFonts w:ascii="Times New Roman" w:eastAsia="Times New Roman" w:hAnsi="Times New Roman" w:cs="Times New Roman"/>
          <w:sz w:val="24"/>
          <w:szCs w:val="24"/>
          <w:lang w:val="aa-ET" w:eastAsia="aa-ET"/>
        </w:rPr>
        <w:t>Flask (Web framework)</w:t>
      </w:r>
    </w:p>
    <w:p w14:paraId="485C2886" w14:textId="77777777" w:rsidR="00086BC1" w:rsidRPr="001C07D4" w:rsidRDefault="00086BC1" w:rsidP="00447A3D">
      <w:pPr>
        <w:numPr>
          <w:ilvl w:val="0"/>
          <w:numId w:val="31"/>
        </w:numPr>
        <w:spacing w:before="100" w:beforeAutospacing="1" w:after="100" w:afterAutospacing="1" w:line="360" w:lineRule="auto"/>
        <w:jc w:val="both"/>
        <w:rPr>
          <w:rFonts w:ascii="Times New Roman" w:eastAsia="Times New Roman" w:hAnsi="Times New Roman" w:cs="Times New Roman"/>
          <w:sz w:val="24"/>
          <w:szCs w:val="24"/>
          <w:lang w:val="aa-ET" w:eastAsia="aa-ET"/>
        </w:rPr>
      </w:pPr>
      <w:r w:rsidRPr="001C07D4">
        <w:rPr>
          <w:rFonts w:ascii="Times New Roman" w:eastAsia="Times New Roman" w:hAnsi="Times New Roman" w:cs="Times New Roman"/>
          <w:sz w:val="24"/>
          <w:szCs w:val="24"/>
          <w:lang w:val="aa-ET" w:eastAsia="aa-ET"/>
        </w:rPr>
        <w:t>OpenCV (Computer vision)</w:t>
      </w:r>
    </w:p>
    <w:p w14:paraId="128B7327" w14:textId="77777777" w:rsidR="00086BC1" w:rsidRPr="001C07D4" w:rsidRDefault="00086BC1" w:rsidP="00447A3D">
      <w:pPr>
        <w:numPr>
          <w:ilvl w:val="0"/>
          <w:numId w:val="31"/>
        </w:numPr>
        <w:spacing w:before="100" w:beforeAutospacing="1" w:after="100" w:afterAutospacing="1" w:line="360" w:lineRule="auto"/>
        <w:jc w:val="both"/>
        <w:rPr>
          <w:rFonts w:ascii="Times New Roman" w:eastAsia="Times New Roman" w:hAnsi="Times New Roman" w:cs="Times New Roman"/>
          <w:sz w:val="24"/>
          <w:szCs w:val="24"/>
          <w:lang w:val="aa-ET" w:eastAsia="aa-ET"/>
        </w:rPr>
      </w:pPr>
      <w:r w:rsidRPr="001C07D4">
        <w:rPr>
          <w:rFonts w:ascii="Times New Roman" w:eastAsia="Times New Roman" w:hAnsi="Times New Roman" w:cs="Times New Roman"/>
          <w:sz w:val="24"/>
          <w:szCs w:val="24"/>
          <w:lang w:val="aa-ET" w:eastAsia="aa-ET"/>
        </w:rPr>
        <w:t>PyTorch (Training module)</w:t>
      </w:r>
    </w:p>
    <w:p w14:paraId="0ACD5AD1" w14:textId="426B78EA" w:rsidR="00086BC1" w:rsidRPr="001C07D4" w:rsidRDefault="004D592C" w:rsidP="00447A3D">
      <w:pPr>
        <w:pStyle w:val="Heading2"/>
        <w:spacing w:line="360" w:lineRule="auto"/>
        <w:rPr>
          <w:lang w:val="aa-ET" w:eastAsia="aa-ET"/>
        </w:rPr>
      </w:pPr>
      <w:bookmarkStart w:id="17" w:name="_Toc217651263"/>
      <w:r>
        <w:rPr>
          <w:lang w:val="en-US" w:eastAsia="aa-ET"/>
        </w:rPr>
        <w:t xml:space="preserve">6.2 </w:t>
      </w:r>
      <w:r w:rsidR="00086BC1" w:rsidRPr="001C07D4">
        <w:rPr>
          <w:lang w:val="aa-ET" w:eastAsia="aa-ET"/>
        </w:rPr>
        <w:t>Libraries Used</w:t>
      </w:r>
      <w:bookmarkEnd w:id="17"/>
    </w:p>
    <w:p w14:paraId="0321A785" w14:textId="77777777" w:rsidR="00086BC1" w:rsidRPr="001C07D4" w:rsidRDefault="00086BC1" w:rsidP="00447A3D">
      <w:pPr>
        <w:numPr>
          <w:ilvl w:val="0"/>
          <w:numId w:val="32"/>
        </w:numPr>
        <w:spacing w:before="100" w:beforeAutospacing="1" w:after="100" w:afterAutospacing="1" w:line="360" w:lineRule="auto"/>
        <w:jc w:val="both"/>
        <w:rPr>
          <w:rFonts w:ascii="Times New Roman" w:eastAsia="Times New Roman" w:hAnsi="Times New Roman" w:cs="Times New Roman"/>
          <w:sz w:val="24"/>
          <w:szCs w:val="24"/>
          <w:lang w:val="aa-ET" w:eastAsia="aa-ET"/>
        </w:rPr>
      </w:pPr>
      <w:r w:rsidRPr="001C07D4">
        <w:rPr>
          <w:rFonts w:ascii="Times New Roman" w:eastAsia="Times New Roman" w:hAnsi="Times New Roman" w:cs="Times New Roman"/>
          <w:sz w:val="24"/>
          <w:szCs w:val="24"/>
          <w:lang w:val="aa-ET" w:eastAsia="aa-ET"/>
        </w:rPr>
        <w:t>OpenCV</w:t>
      </w:r>
    </w:p>
    <w:p w14:paraId="3D245782" w14:textId="77777777" w:rsidR="00086BC1" w:rsidRPr="001C07D4" w:rsidRDefault="00086BC1" w:rsidP="00447A3D">
      <w:pPr>
        <w:numPr>
          <w:ilvl w:val="0"/>
          <w:numId w:val="32"/>
        </w:numPr>
        <w:spacing w:before="100" w:beforeAutospacing="1" w:after="100" w:afterAutospacing="1" w:line="360" w:lineRule="auto"/>
        <w:jc w:val="both"/>
        <w:rPr>
          <w:rFonts w:ascii="Times New Roman" w:eastAsia="Times New Roman" w:hAnsi="Times New Roman" w:cs="Times New Roman"/>
          <w:sz w:val="24"/>
          <w:szCs w:val="24"/>
          <w:lang w:val="aa-ET" w:eastAsia="aa-ET"/>
        </w:rPr>
      </w:pPr>
      <w:r w:rsidRPr="001C07D4">
        <w:rPr>
          <w:rFonts w:ascii="Times New Roman" w:eastAsia="Times New Roman" w:hAnsi="Times New Roman" w:cs="Times New Roman"/>
          <w:sz w:val="24"/>
          <w:szCs w:val="24"/>
          <w:lang w:val="aa-ET" w:eastAsia="aa-ET"/>
        </w:rPr>
        <w:t>NumPy</w:t>
      </w:r>
    </w:p>
    <w:p w14:paraId="363DE6ED" w14:textId="77777777" w:rsidR="00086BC1" w:rsidRPr="001C07D4" w:rsidRDefault="00086BC1" w:rsidP="00447A3D">
      <w:pPr>
        <w:numPr>
          <w:ilvl w:val="0"/>
          <w:numId w:val="32"/>
        </w:numPr>
        <w:spacing w:before="100" w:beforeAutospacing="1" w:after="100" w:afterAutospacing="1" w:line="360" w:lineRule="auto"/>
        <w:jc w:val="both"/>
        <w:rPr>
          <w:rFonts w:ascii="Times New Roman" w:eastAsia="Times New Roman" w:hAnsi="Times New Roman" w:cs="Times New Roman"/>
          <w:sz w:val="24"/>
          <w:szCs w:val="24"/>
          <w:lang w:val="aa-ET" w:eastAsia="aa-ET"/>
        </w:rPr>
      </w:pPr>
      <w:r w:rsidRPr="001C07D4">
        <w:rPr>
          <w:rFonts w:ascii="Times New Roman" w:eastAsia="Times New Roman" w:hAnsi="Times New Roman" w:cs="Times New Roman"/>
          <w:sz w:val="24"/>
          <w:szCs w:val="24"/>
          <w:lang w:val="aa-ET" w:eastAsia="aa-ET"/>
        </w:rPr>
        <w:t>Flask</w:t>
      </w:r>
    </w:p>
    <w:p w14:paraId="7FD0F4A0" w14:textId="77777777" w:rsidR="00086BC1" w:rsidRPr="001C07D4" w:rsidRDefault="00086BC1" w:rsidP="00447A3D">
      <w:pPr>
        <w:numPr>
          <w:ilvl w:val="0"/>
          <w:numId w:val="32"/>
        </w:numPr>
        <w:spacing w:before="100" w:beforeAutospacing="1" w:after="100" w:afterAutospacing="1" w:line="360" w:lineRule="auto"/>
        <w:jc w:val="both"/>
        <w:rPr>
          <w:rFonts w:ascii="Times New Roman" w:eastAsia="Times New Roman" w:hAnsi="Times New Roman" w:cs="Times New Roman"/>
          <w:sz w:val="24"/>
          <w:szCs w:val="24"/>
          <w:lang w:val="aa-ET" w:eastAsia="aa-ET"/>
        </w:rPr>
      </w:pPr>
      <w:r w:rsidRPr="001C07D4">
        <w:rPr>
          <w:rFonts w:ascii="Times New Roman" w:eastAsia="Times New Roman" w:hAnsi="Times New Roman" w:cs="Times New Roman"/>
          <w:sz w:val="24"/>
          <w:szCs w:val="24"/>
          <w:lang w:val="aa-ET" w:eastAsia="aa-ET"/>
        </w:rPr>
        <w:t>PyTorch</w:t>
      </w:r>
    </w:p>
    <w:p w14:paraId="0E4598DC" w14:textId="300A76C9" w:rsidR="00086BC1" w:rsidRPr="001C07D4" w:rsidRDefault="004D592C" w:rsidP="00447A3D">
      <w:pPr>
        <w:pStyle w:val="Heading2"/>
        <w:spacing w:line="360" w:lineRule="auto"/>
        <w:rPr>
          <w:lang w:val="aa-ET" w:eastAsia="aa-ET"/>
        </w:rPr>
      </w:pPr>
      <w:bookmarkStart w:id="18" w:name="_Toc217651264"/>
      <w:r>
        <w:rPr>
          <w:lang w:val="en-US" w:eastAsia="aa-ET"/>
        </w:rPr>
        <w:t xml:space="preserve">6.3 </w:t>
      </w:r>
      <w:r w:rsidR="00086BC1" w:rsidRPr="001C07D4">
        <w:rPr>
          <w:lang w:val="aa-ET" w:eastAsia="aa-ET"/>
        </w:rPr>
        <w:t>Code Structure</w:t>
      </w:r>
      <w:bookmarkEnd w:id="18"/>
    </w:p>
    <w:p w14:paraId="1F05F7C8" w14:textId="77777777" w:rsidR="00086BC1" w:rsidRPr="001C07D4" w:rsidRDefault="00086BC1" w:rsidP="00447A3D">
      <w:pPr>
        <w:numPr>
          <w:ilvl w:val="0"/>
          <w:numId w:val="33"/>
        </w:numPr>
        <w:spacing w:before="100" w:beforeAutospacing="1" w:after="100" w:afterAutospacing="1" w:line="360" w:lineRule="auto"/>
        <w:jc w:val="both"/>
        <w:rPr>
          <w:rFonts w:ascii="Times New Roman" w:eastAsia="Times New Roman" w:hAnsi="Times New Roman" w:cs="Times New Roman"/>
          <w:sz w:val="24"/>
          <w:szCs w:val="24"/>
          <w:lang w:val="aa-ET" w:eastAsia="aa-ET"/>
        </w:rPr>
      </w:pPr>
      <w:r w:rsidRPr="004D592C">
        <w:rPr>
          <w:rFonts w:asciiTheme="majorBidi" w:eastAsia="Times New Roman" w:hAnsiTheme="majorBidi" w:cstheme="majorBidi"/>
          <w:b/>
          <w:bCs/>
          <w:sz w:val="28"/>
          <w:szCs w:val="28"/>
          <w:lang w:val="aa-ET" w:eastAsia="aa-ET"/>
        </w:rPr>
        <w:t>app.py:</w:t>
      </w:r>
      <w:r w:rsidRPr="001C07D4">
        <w:rPr>
          <w:rFonts w:ascii="Times New Roman" w:eastAsia="Times New Roman" w:hAnsi="Times New Roman" w:cs="Times New Roman"/>
          <w:sz w:val="24"/>
          <w:szCs w:val="24"/>
          <w:lang w:val="aa-ET" w:eastAsia="aa-ET"/>
        </w:rPr>
        <w:t xml:space="preserve"> Flask server and API endpoints</w:t>
      </w:r>
    </w:p>
    <w:p w14:paraId="42FF6E8D" w14:textId="77777777" w:rsidR="00086BC1" w:rsidRPr="001C07D4" w:rsidRDefault="00086BC1" w:rsidP="00447A3D">
      <w:pPr>
        <w:numPr>
          <w:ilvl w:val="0"/>
          <w:numId w:val="33"/>
        </w:numPr>
        <w:spacing w:before="100" w:beforeAutospacing="1" w:after="100" w:afterAutospacing="1" w:line="360" w:lineRule="auto"/>
        <w:jc w:val="both"/>
        <w:rPr>
          <w:rFonts w:ascii="Times New Roman" w:eastAsia="Times New Roman" w:hAnsi="Times New Roman" w:cs="Times New Roman"/>
          <w:sz w:val="24"/>
          <w:szCs w:val="24"/>
          <w:lang w:val="aa-ET" w:eastAsia="aa-ET"/>
        </w:rPr>
      </w:pPr>
      <w:r w:rsidRPr="004D592C">
        <w:rPr>
          <w:rFonts w:asciiTheme="majorBidi" w:eastAsia="Times New Roman" w:hAnsiTheme="majorBidi" w:cstheme="majorBidi"/>
          <w:b/>
          <w:bCs/>
          <w:sz w:val="24"/>
          <w:szCs w:val="24"/>
          <w:lang w:val="aa-ET" w:eastAsia="aa-ET"/>
        </w:rPr>
        <w:t>accident_engine.py</w:t>
      </w:r>
      <w:r w:rsidRPr="001C07D4">
        <w:rPr>
          <w:rFonts w:ascii="Times New Roman" w:eastAsia="Times New Roman" w:hAnsi="Times New Roman" w:cs="Times New Roman"/>
          <w:sz w:val="24"/>
          <w:szCs w:val="24"/>
          <w:lang w:val="aa-ET" w:eastAsia="aa-ET"/>
        </w:rPr>
        <w:t>: Core detection and accident logic</w:t>
      </w:r>
    </w:p>
    <w:p w14:paraId="5C40E838" w14:textId="77777777" w:rsidR="00086BC1" w:rsidRPr="001C07D4" w:rsidRDefault="00086BC1" w:rsidP="00447A3D">
      <w:pPr>
        <w:numPr>
          <w:ilvl w:val="0"/>
          <w:numId w:val="33"/>
        </w:numPr>
        <w:spacing w:before="100" w:beforeAutospacing="1" w:after="100" w:afterAutospacing="1" w:line="360" w:lineRule="auto"/>
        <w:jc w:val="both"/>
        <w:rPr>
          <w:rFonts w:ascii="Times New Roman" w:eastAsia="Times New Roman" w:hAnsi="Times New Roman" w:cs="Times New Roman"/>
          <w:sz w:val="24"/>
          <w:szCs w:val="24"/>
          <w:lang w:val="aa-ET" w:eastAsia="aa-ET"/>
        </w:rPr>
      </w:pPr>
      <w:r w:rsidRPr="004D592C">
        <w:rPr>
          <w:rFonts w:asciiTheme="majorBidi" w:eastAsia="Times New Roman" w:hAnsiTheme="majorBidi" w:cstheme="majorBidi"/>
          <w:b/>
          <w:bCs/>
          <w:sz w:val="28"/>
          <w:szCs w:val="28"/>
          <w:lang w:val="aa-ET" w:eastAsia="aa-ET"/>
        </w:rPr>
        <w:t>detector_yolo.py</w:t>
      </w:r>
      <w:r w:rsidRPr="001C07D4">
        <w:rPr>
          <w:rFonts w:ascii="Times New Roman" w:eastAsia="Times New Roman" w:hAnsi="Times New Roman" w:cs="Times New Roman"/>
          <w:sz w:val="24"/>
          <w:szCs w:val="24"/>
          <w:lang w:val="aa-ET" w:eastAsia="aa-ET"/>
        </w:rPr>
        <w:t>: YOLO model loading and inference</w:t>
      </w:r>
    </w:p>
    <w:p w14:paraId="411993BF" w14:textId="77777777" w:rsidR="00086BC1" w:rsidRPr="001C07D4" w:rsidRDefault="00086BC1" w:rsidP="00447A3D">
      <w:pPr>
        <w:numPr>
          <w:ilvl w:val="0"/>
          <w:numId w:val="33"/>
        </w:numPr>
        <w:spacing w:before="100" w:beforeAutospacing="1" w:after="100" w:afterAutospacing="1" w:line="360" w:lineRule="auto"/>
        <w:jc w:val="both"/>
        <w:rPr>
          <w:rFonts w:ascii="Times New Roman" w:eastAsia="Times New Roman" w:hAnsi="Times New Roman" w:cs="Times New Roman"/>
          <w:sz w:val="24"/>
          <w:szCs w:val="24"/>
          <w:lang w:val="aa-ET" w:eastAsia="aa-ET"/>
        </w:rPr>
      </w:pPr>
      <w:r w:rsidRPr="004D592C">
        <w:rPr>
          <w:rFonts w:asciiTheme="majorBidi" w:eastAsia="Times New Roman" w:hAnsiTheme="majorBidi" w:cstheme="majorBidi"/>
          <w:b/>
          <w:bCs/>
          <w:sz w:val="28"/>
          <w:szCs w:val="28"/>
          <w:lang w:val="aa-ET" w:eastAsia="aa-ET"/>
        </w:rPr>
        <w:t>tracking_bytetrack.py:</w:t>
      </w:r>
      <w:r w:rsidRPr="001C07D4">
        <w:rPr>
          <w:rFonts w:ascii="Times New Roman" w:eastAsia="Times New Roman" w:hAnsi="Times New Roman" w:cs="Times New Roman"/>
          <w:sz w:val="24"/>
          <w:szCs w:val="24"/>
          <w:lang w:val="aa-ET" w:eastAsia="aa-ET"/>
        </w:rPr>
        <w:t xml:space="preserve"> Vehicle tracking and speed estimation</w:t>
      </w:r>
    </w:p>
    <w:p w14:paraId="0D45D357" w14:textId="77777777" w:rsidR="00086BC1" w:rsidRPr="001C07D4" w:rsidRDefault="00086BC1" w:rsidP="00447A3D">
      <w:pPr>
        <w:numPr>
          <w:ilvl w:val="0"/>
          <w:numId w:val="33"/>
        </w:numPr>
        <w:spacing w:before="100" w:beforeAutospacing="1" w:after="100" w:afterAutospacing="1" w:line="360" w:lineRule="auto"/>
        <w:jc w:val="both"/>
        <w:rPr>
          <w:rFonts w:ascii="Times New Roman" w:eastAsia="Times New Roman" w:hAnsi="Times New Roman" w:cs="Times New Roman"/>
          <w:sz w:val="24"/>
          <w:szCs w:val="24"/>
          <w:lang w:val="aa-ET" w:eastAsia="aa-ET"/>
        </w:rPr>
      </w:pPr>
      <w:r w:rsidRPr="004D592C">
        <w:rPr>
          <w:rFonts w:asciiTheme="majorBidi" w:eastAsia="Times New Roman" w:hAnsiTheme="majorBidi" w:cstheme="majorBidi"/>
          <w:b/>
          <w:bCs/>
          <w:sz w:val="28"/>
          <w:szCs w:val="28"/>
          <w:lang w:val="aa-ET" w:eastAsia="aa-ET"/>
        </w:rPr>
        <w:t>train.py:</w:t>
      </w:r>
      <w:r w:rsidRPr="001C07D4">
        <w:rPr>
          <w:rFonts w:ascii="Times New Roman" w:eastAsia="Times New Roman" w:hAnsi="Times New Roman" w:cs="Times New Roman"/>
          <w:sz w:val="24"/>
          <w:szCs w:val="24"/>
          <w:lang w:val="aa-ET" w:eastAsia="aa-ET"/>
        </w:rPr>
        <w:t xml:space="preserve"> CNN + LSTM training pipeline</w:t>
      </w:r>
    </w:p>
    <w:p w14:paraId="4AC978FC" w14:textId="77777777" w:rsidR="00086BC1" w:rsidRPr="001C07D4" w:rsidRDefault="00086BC1" w:rsidP="00447A3D">
      <w:pPr>
        <w:numPr>
          <w:ilvl w:val="0"/>
          <w:numId w:val="33"/>
        </w:numPr>
        <w:spacing w:before="100" w:beforeAutospacing="1" w:after="100" w:afterAutospacing="1" w:line="360" w:lineRule="auto"/>
        <w:jc w:val="both"/>
        <w:rPr>
          <w:rFonts w:ascii="Times New Roman" w:eastAsia="Times New Roman" w:hAnsi="Times New Roman" w:cs="Times New Roman"/>
          <w:sz w:val="24"/>
          <w:szCs w:val="24"/>
          <w:lang w:val="aa-ET" w:eastAsia="aa-ET"/>
        </w:rPr>
      </w:pPr>
      <w:r w:rsidRPr="004D592C">
        <w:rPr>
          <w:rFonts w:asciiTheme="majorBidi" w:eastAsia="Times New Roman" w:hAnsiTheme="majorBidi" w:cstheme="majorBidi"/>
          <w:b/>
          <w:bCs/>
          <w:sz w:val="28"/>
          <w:szCs w:val="28"/>
          <w:lang w:val="aa-ET" w:eastAsia="aa-ET"/>
        </w:rPr>
        <w:t>extract_sequences.py:</w:t>
      </w:r>
      <w:r w:rsidRPr="001C07D4">
        <w:rPr>
          <w:rFonts w:ascii="Times New Roman" w:eastAsia="Times New Roman" w:hAnsi="Times New Roman" w:cs="Times New Roman"/>
          <w:sz w:val="24"/>
          <w:szCs w:val="24"/>
          <w:lang w:val="aa-ET" w:eastAsia="aa-ET"/>
        </w:rPr>
        <w:t xml:space="preserve"> Dataset preparation</w:t>
      </w:r>
    </w:p>
    <w:p w14:paraId="2E334738" w14:textId="740A26D4" w:rsidR="00086BC1" w:rsidRPr="001C07D4" w:rsidRDefault="004D592C" w:rsidP="00447A3D">
      <w:pPr>
        <w:pStyle w:val="Heading2"/>
        <w:spacing w:line="360" w:lineRule="auto"/>
        <w:rPr>
          <w:lang w:val="aa-ET" w:eastAsia="aa-ET"/>
        </w:rPr>
      </w:pPr>
      <w:bookmarkStart w:id="19" w:name="_Toc217651265"/>
      <w:r>
        <w:rPr>
          <w:lang w:val="en-US" w:eastAsia="aa-ET"/>
        </w:rPr>
        <w:t xml:space="preserve">6.4 </w:t>
      </w:r>
      <w:r w:rsidR="00086BC1" w:rsidRPr="001C07D4">
        <w:rPr>
          <w:lang w:val="aa-ET" w:eastAsia="aa-ET"/>
        </w:rPr>
        <w:t>Execution Steps</w:t>
      </w:r>
      <w:bookmarkEnd w:id="19"/>
    </w:p>
    <w:p w14:paraId="004009DD" w14:textId="77777777" w:rsidR="00086BC1" w:rsidRPr="001C07D4" w:rsidRDefault="00086BC1" w:rsidP="00447A3D">
      <w:pPr>
        <w:numPr>
          <w:ilvl w:val="0"/>
          <w:numId w:val="34"/>
        </w:numPr>
        <w:spacing w:before="100" w:beforeAutospacing="1" w:after="100" w:afterAutospacing="1" w:line="360" w:lineRule="auto"/>
        <w:jc w:val="both"/>
        <w:rPr>
          <w:rFonts w:ascii="Times New Roman" w:eastAsia="Times New Roman" w:hAnsi="Times New Roman" w:cs="Times New Roman"/>
          <w:sz w:val="24"/>
          <w:szCs w:val="24"/>
          <w:lang w:val="aa-ET" w:eastAsia="aa-ET"/>
        </w:rPr>
      </w:pPr>
      <w:r w:rsidRPr="001C07D4">
        <w:rPr>
          <w:rFonts w:ascii="Times New Roman" w:eastAsia="Times New Roman" w:hAnsi="Times New Roman" w:cs="Times New Roman"/>
          <w:sz w:val="24"/>
          <w:szCs w:val="24"/>
          <w:lang w:val="aa-ET" w:eastAsia="aa-ET"/>
        </w:rPr>
        <w:t>Run Flask server</w:t>
      </w:r>
    </w:p>
    <w:p w14:paraId="33C70095" w14:textId="77777777" w:rsidR="00086BC1" w:rsidRPr="001C07D4" w:rsidRDefault="00086BC1" w:rsidP="00447A3D">
      <w:pPr>
        <w:numPr>
          <w:ilvl w:val="0"/>
          <w:numId w:val="34"/>
        </w:numPr>
        <w:spacing w:before="100" w:beforeAutospacing="1" w:after="100" w:afterAutospacing="1" w:line="360" w:lineRule="auto"/>
        <w:jc w:val="both"/>
        <w:rPr>
          <w:rFonts w:ascii="Times New Roman" w:eastAsia="Times New Roman" w:hAnsi="Times New Roman" w:cs="Times New Roman"/>
          <w:sz w:val="24"/>
          <w:szCs w:val="24"/>
          <w:lang w:val="aa-ET" w:eastAsia="aa-ET"/>
        </w:rPr>
      </w:pPr>
      <w:r w:rsidRPr="001C07D4">
        <w:rPr>
          <w:rFonts w:ascii="Times New Roman" w:eastAsia="Times New Roman" w:hAnsi="Times New Roman" w:cs="Times New Roman"/>
          <w:sz w:val="24"/>
          <w:szCs w:val="24"/>
          <w:lang w:val="aa-ET" w:eastAsia="aa-ET"/>
        </w:rPr>
        <w:t>Upload CCTV video via browser</w:t>
      </w:r>
    </w:p>
    <w:p w14:paraId="746E2ECA" w14:textId="77777777" w:rsidR="00086BC1" w:rsidRPr="001C07D4" w:rsidRDefault="00086BC1" w:rsidP="00447A3D">
      <w:pPr>
        <w:numPr>
          <w:ilvl w:val="0"/>
          <w:numId w:val="34"/>
        </w:numPr>
        <w:spacing w:before="100" w:beforeAutospacing="1" w:after="100" w:afterAutospacing="1" w:line="360" w:lineRule="auto"/>
        <w:jc w:val="both"/>
        <w:rPr>
          <w:rFonts w:ascii="Times New Roman" w:eastAsia="Times New Roman" w:hAnsi="Times New Roman" w:cs="Times New Roman"/>
          <w:sz w:val="24"/>
          <w:szCs w:val="24"/>
          <w:lang w:val="aa-ET" w:eastAsia="aa-ET"/>
        </w:rPr>
      </w:pPr>
      <w:r w:rsidRPr="001C07D4">
        <w:rPr>
          <w:rFonts w:ascii="Times New Roman" w:eastAsia="Times New Roman" w:hAnsi="Times New Roman" w:cs="Times New Roman"/>
          <w:sz w:val="24"/>
          <w:szCs w:val="24"/>
          <w:lang w:val="aa-ET" w:eastAsia="aa-ET"/>
        </w:rPr>
        <w:t>System processes video frames</w:t>
      </w:r>
    </w:p>
    <w:p w14:paraId="420601BB" w14:textId="77777777" w:rsidR="00086BC1" w:rsidRPr="001C07D4" w:rsidRDefault="00086BC1" w:rsidP="00447A3D">
      <w:pPr>
        <w:numPr>
          <w:ilvl w:val="0"/>
          <w:numId w:val="34"/>
        </w:numPr>
        <w:spacing w:before="100" w:beforeAutospacing="1" w:after="100" w:afterAutospacing="1" w:line="360" w:lineRule="auto"/>
        <w:jc w:val="both"/>
        <w:rPr>
          <w:rFonts w:ascii="Times New Roman" w:eastAsia="Times New Roman" w:hAnsi="Times New Roman" w:cs="Times New Roman"/>
          <w:sz w:val="24"/>
          <w:szCs w:val="24"/>
          <w:lang w:val="aa-ET" w:eastAsia="aa-ET"/>
        </w:rPr>
      </w:pPr>
      <w:r w:rsidRPr="001C07D4">
        <w:rPr>
          <w:rFonts w:ascii="Times New Roman" w:eastAsia="Times New Roman" w:hAnsi="Times New Roman" w:cs="Times New Roman"/>
          <w:sz w:val="24"/>
          <w:szCs w:val="24"/>
          <w:lang w:val="aa-ET" w:eastAsia="aa-ET"/>
        </w:rPr>
        <w:t>Accident detection result is displayed</w:t>
      </w:r>
    </w:p>
    <w:p w14:paraId="7B7D30A2" w14:textId="77777777" w:rsidR="00086BC1" w:rsidRPr="001C07D4" w:rsidRDefault="009E7986" w:rsidP="00447A3D">
      <w:pPr>
        <w:spacing w:line="360" w:lineRule="auto"/>
        <w:rPr>
          <w:rFonts w:ascii="Times New Roman" w:eastAsia="Times New Roman" w:hAnsi="Times New Roman" w:cs="Times New Roman"/>
          <w:sz w:val="24"/>
          <w:szCs w:val="24"/>
          <w:lang w:val="aa-ET" w:eastAsia="aa-ET"/>
        </w:rPr>
      </w:pPr>
      <w:r>
        <w:rPr>
          <w:rFonts w:ascii="Times New Roman" w:eastAsia="Times New Roman" w:hAnsi="Times New Roman" w:cs="Times New Roman"/>
          <w:sz w:val="24"/>
          <w:szCs w:val="24"/>
          <w:lang w:val="aa-ET" w:eastAsia="aa-ET"/>
        </w:rPr>
        <w:pict w14:anchorId="74C09CAA">
          <v:rect id="_x0000_i1030" style="width:0;height:1.5pt" o:hralign="center" o:hrstd="t" o:hr="t" fillcolor="#a0a0a0" stroked="f"/>
        </w:pict>
      </w:r>
    </w:p>
    <w:p w14:paraId="569ADE8E" w14:textId="77777777" w:rsidR="007F30AA" w:rsidRPr="00896E39" w:rsidRDefault="007F30AA" w:rsidP="00447A3D">
      <w:pPr>
        <w:spacing w:line="360" w:lineRule="auto"/>
        <w:rPr>
          <w:rFonts w:hint="eastAsia"/>
          <w:lang w:val="en-US" w:eastAsia="zh-CN"/>
        </w:rPr>
      </w:pPr>
    </w:p>
    <w:p w14:paraId="0CBF9E8E" w14:textId="77777777" w:rsidR="00086BC1" w:rsidRPr="00D92007" w:rsidRDefault="00086BC1" w:rsidP="00447A3D">
      <w:pPr>
        <w:pStyle w:val="Heading1"/>
        <w:spacing w:line="360" w:lineRule="auto"/>
      </w:pPr>
      <w:bookmarkStart w:id="20" w:name="_Toc217651266"/>
      <w:r w:rsidRPr="00D92007">
        <w:lastRenderedPageBreak/>
        <w:t>7. Results and Analysis</w:t>
      </w:r>
      <w:bookmarkEnd w:id="20"/>
    </w:p>
    <w:p w14:paraId="2E32700C" w14:textId="1F7BE207" w:rsidR="00086BC1" w:rsidRPr="00D92007" w:rsidRDefault="007F30AA" w:rsidP="00447A3D">
      <w:pPr>
        <w:pStyle w:val="Heading2"/>
        <w:spacing w:line="360" w:lineRule="auto"/>
      </w:pPr>
      <w:bookmarkStart w:id="21" w:name="_Toc217651267"/>
      <w:r>
        <w:rPr>
          <w:lang w:val="en-US"/>
        </w:rPr>
        <w:t xml:space="preserve">7.1 </w:t>
      </w:r>
      <w:r w:rsidR="00086BC1" w:rsidRPr="00D92007">
        <w:t>Output Results</w:t>
      </w:r>
      <w:bookmarkEnd w:id="21"/>
    </w:p>
    <w:p w14:paraId="2AEA3119" w14:textId="77777777" w:rsidR="00881731" w:rsidRPr="00E95F2A" w:rsidRDefault="00881731" w:rsidP="00447A3D">
      <w:pPr>
        <w:spacing w:line="360" w:lineRule="auto"/>
        <w:rPr>
          <w:rFonts w:ascii="Times New Roman" w:hAnsi="Times New Roman" w:cs="Times New Roman"/>
          <w:b/>
          <w:bCs/>
          <w:sz w:val="28"/>
          <w:szCs w:val="28"/>
          <w:lang w:val="en-US"/>
        </w:rPr>
      </w:pPr>
      <w:r w:rsidRPr="00E95F2A">
        <w:rPr>
          <w:rFonts w:ascii="Times New Roman" w:hAnsi="Times New Roman" w:cs="Times New Roman"/>
          <w:b/>
          <w:bCs/>
          <w:sz w:val="28"/>
          <w:szCs w:val="28"/>
          <w:lang w:val="en-US"/>
        </w:rPr>
        <w:t>Upload video:</w:t>
      </w:r>
    </w:p>
    <w:p w14:paraId="756A4300" w14:textId="77777777" w:rsidR="00881731" w:rsidRPr="00E95F2A" w:rsidRDefault="00881731" w:rsidP="00447A3D">
      <w:pPr>
        <w:spacing w:line="360" w:lineRule="auto"/>
        <w:rPr>
          <w:rFonts w:ascii="Times New Roman" w:hAnsi="Times New Roman" w:cs="Times New Roman"/>
        </w:rPr>
      </w:pPr>
      <w:r w:rsidRPr="00E95F2A">
        <w:rPr>
          <w:rFonts w:ascii="Times New Roman" w:hAnsi="Times New Roman" w:cs="Times New Roman"/>
          <w:noProof/>
          <w:lang w:val="en-US"/>
        </w:rPr>
        <w:drawing>
          <wp:inline distT="0" distB="0" distL="114300" distR="114300" wp14:anchorId="1638905A" wp14:editId="130695D4">
            <wp:extent cx="5726430" cy="2720975"/>
            <wp:effectExtent l="76200" t="76200" r="140970" b="136525"/>
            <wp:docPr id="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8"/>
                    <pic:cNvPicPr>
                      <a:picLocks noChangeAspect="1"/>
                    </pic:cNvPicPr>
                  </pic:nvPicPr>
                  <pic:blipFill>
                    <a:blip r:embed="rId9"/>
                    <a:stretch>
                      <a:fillRect/>
                    </a:stretch>
                  </pic:blipFill>
                  <pic:spPr>
                    <a:xfrm>
                      <a:off x="0" y="0"/>
                      <a:ext cx="5726430" cy="27209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8995CAD" w14:textId="77777777" w:rsidR="00881731" w:rsidRPr="00E95F2A" w:rsidRDefault="00881731" w:rsidP="00447A3D">
      <w:pPr>
        <w:spacing w:line="360" w:lineRule="auto"/>
        <w:rPr>
          <w:rFonts w:ascii="Times New Roman" w:hAnsi="Times New Roman" w:cs="Times New Roman"/>
        </w:rPr>
      </w:pPr>
    </w:p>
    <w:p w14:paraId="7E850E1E" w14:textId="77777777" w:rsidR="00881731" w:rsidRPr="007F30AA" w:rsidRDefault="00881731" w:rsidP="00447A3D">
      <w:pPr>
        <w:spacing w:line="360" w:lineRule="auto"/>
        <w:rPr>
          <w:rFonts w:ascii="Times New Roman" w:hAnsi="Times New Roman" w:cs="Times New Roman"/>
          <w:b/>
          <w:bCs/>
          <w:sz w:val="28"/>
          <w:szCs w:val="28"/>
          <w:lang w:val="en-US"/>
        </w:rPr>
      </w:pPr>
      <w:r w:rsidRPr="007F30AA">
        <w:rPr>
          <w:rFonts w:ascii="Times New Roman" w:hAnsi="Times New Roman" w:cs="Times New Roman"/>
          <w:b/>
          <w:bCs/>
          <w:sz w:val="28"/>
          <w:szCs w:val="28"/>
          <w:lang w:val="en-US"/>
        </w:rPr>
        <w:t>Accident Detect:</w:t>
      </w:r>
    </w:p>
    <w:p w14:paraId="517B9AB8" w14:textId="77777777" w:rsidR="00881731" w:rsidRDefault="00881731" w:rsidP="00447A3D">
      <w:pPr>
        <w:spacing w:line="360" w:lineRule="auto"/>
        <w:rPr>
          <w:rFonts w:ascii="Times New Roman" w:hAnsi="Times New Roman" w:cs="Times New Roman"/>
          <w:lang w:val="en-US"/>
        </w:rPr>
      </w:pPr>
      <w:r w:rsidRPr="00E95F2A">
        <w:rPr>
          <w:rFonts w:ascii="Times New Roman" w:hAnsi="Times New Roman" w:cs="Times New Roman"/>
          <w:noProof/>
          <w:lang w:val="en-US"/>
        </w:rPr>
        <w:drawing>
          <wp:inline distT="0" distB="0" distL="114300" distR="114300" wp14:anchorId="7EAEA447" wp14:editId="0CE135D3">
            <wp:extent cx="5730875" cy="2679065"/>
            <wp:effectExtent l="76200" t="76200" r="136525" b="140335"/>
            <wp:docPr id="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9"/>
                    <pic:cNvPicPr>
                      <a:picLocks noChangeAspect="1"/>
                    </pic:cNvPicPr>
                  </pic:nvPicPr>
                  <pic:blipFill>
                    <a:blip r:embed="rId10"/>
                    <a:stretch>
                      <a:fillRect/>
                    </a:stretch>
                  </pic:blipFill>
                  <pic:spPr>
                    <a:xfrm>
                      <a:off x="0" y="0"/>
                      <a:ext cx="5730875" cy="267906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DEB6E92" w14:textId="77777777" w:rsidR="00881731" w:rsidRPr="00C71890" w:rsidRDefault="00881731" w:rsidP="00447A3D">
      <w:pPr>
        <w:spacing w:line="360" w:lineRule="auto"/>
        <w:rPr>
          <w:rFonts w:ascii="Times New Roman" w:hAnsi="Times New Roman" w:cs="Times New Roman"/>
          <w:lang w:val="en-US"/>
        </w:rPr>
      </w:pPr>
    </w:p>
    <w:p w14:paraId="1BFD95D5" w14:textId="77777777" w:rsidR="00881731" w:rsidRDefault="00881731" w:rsidP="00447A3D">
      <w:pPr>
        <w:spacing w:line="360" w:lineRule="auto"/>
        <w:rPr>
          <w:rFonts w:ascii="Times New Roman" w:hAnsi="Times New Roman" w:cs="Times New Roman"/>
          <w:lang w:val="en-US"/>
        </w:rPr>
      </w:pPr>
    </w:p>
    <w:p w14:paraId="6A69C818" w14:textId="77777777" w:rsidR="00881731" w:rsidRDefault="00881731" w:rsidP="00447A3D">
      <w:pPr>
        <w:spacing w:line="360" w:lineRule="auto"/>
        <w:rPr>
          <w:rFonts w:ascii="Times New Roman" w:hAnsi="Times New Roman" w:cs="Times New Roman"/>
          <w:lang w:val="en-US"/>
        </w:rPr>
      </w:pPr>
    </w:p>
    <w:p w14:paraId="772E3800" w14:textId="77777777" w:rsidR="00881731" w:rsidRDefault="00881731" w:rsidP="00447A3D">
      <w:pPr>
        <w:spacing w:line="360" w:lineRule="auto"/>
        <w:rPr>
          <w:rFonts w:ascii="Times New Roman" w:hAnsi="Times New Roman" w:cs="Times New Roman"/>
          <w:lang w:val="en-US"/>
        </w:rPr>
      </w:pPr>
    </w:p>
    <w:p w14:paraId="43275ECC" w14:textId="77777777" w:rsidR="00881731" w:rsidRPr="00C32105" w:rsidRDefault="00881731" w:rsidP="00447A3D">
      <w:pPr>
        <w:spacing w:line="360" w:lineRule="auto"/>
        <w:rPr>
          <w:rFonts w:ascii="Times New Roman" w:hAnsi="Times New Roman" w:cs="Times New Roman"/>
          <w:lang w:val="en-US"/>
        </w:rPr>
      </w:pPr>
    </w:p>
    <w:p w14:paraId="586C8941" w14:textId="77777777" w:rsidR="00881731" w:rsidRPr="007F30AA" w:rsidRDefault="00881731" w:rsidP="00447A3D">
      <w:pPr>
        <w:spacing w:line="360" w:lineRule="auto"/>
        <w:rPr>
          <w:rFonts w:ascii="Times New Roman" w:hAnsi="Times New Roman" w:cs="Times New Roman"/>
          <w:b/>
          <w:bCs/>
          <w:sz w:val="28"/>
          <w:szCs w:val="28"/>
          <w:lang w:val="en-US"/>
        </w:rPr>
      </w:pPr>
      <w:r w:rsidRPr="007F30AA">
        <w:rPr>
          <w:rFonts w:ascii="Times New Roman" w:hAnsi="Times New Roman" w:cs="Times New Roman"/>
          <w:b/>
          <w:bCs/>
          <w:sz w:val="28"/>
          <w:szCs w:val="28"/>
          <w:lang w:val="en-US"/>
        </w:rPr>
        <w:t>No accident detect:</w:t>
      </w:r>
    </w:p>
    <w:p w14:paraId="56DA77F3" w14:textId="77777777" w:rsidR="00881731" w:rsidRPr="00E95F2A" w:rsidRDefault="00881731" w:rsidP="00447A3D">
      <w:pPr>
        <w:spacing w:line="360" w:lineRule="auto"/>
        <w:rPr>
          <w:rFonts w:ascii="Times New Roman" w:hAnsi="Times New Roman" w:cs="Times New Roman"/>
          <w:lang w:val="en-US"/>
        </w:rPr>
      </w:pPr>
      <w:r w:rsidRPr="00B6557B">
        <w:rPr>
          <w:rFonts w:ascii="Times New Roman" w:hAnsi="Times New Roman" w:cs="Times New Roman"/>
          <w:noProof/>
          <w:sz w:val="24"/>
          <w:szCs w:val="24"/>
          <w:lang w:val="en-US"/>
        </w:rPr>
        <w:drawing>
          <wp:inline distT="0" distB="0" distL="114300" distR="114300" wp14:anchorId="36DAA736" wp14:editId="7D4D87FF">
            <wp:extent cx="5725795" cy="2592070"/>
            <wp:effectExtent l="76200" t="76200" r="141605" b="132080"/>
            <wp:docPr id="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0"/>
                    <pic:cNvPicPr>
                      <a:picLocks noChangeAspect="1"/>
                    </pic:cNvPicPr>
                  </pic:nvPicPr>
                  <pic:blipFill>
                    <a:blip r:embed="rId11"/>
                    <a:stretch>
                      <a:fillRect/>
                    </a:stretch>
                  </pic:blipFill>
                  <pic:spPr>
                    <a:xfrm>
                      <a:off x="0" y="0"/>
                      <a:ext cx="5725795" cy="25920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0AD7EE6" w14:textId="77777777" w:rsidR="00881731" w:rsidRPr="00881731" w:rsidRDefault="00881731" w:rsidP="00447A3D">
      <w:pPr>
        <w:spacing w:line="360" w:lineRule="auto"/>
        <w:rPr>
          <w:lang w:val="aa-ET" w:eastAsia="aa-ET"/>
        </w:rPr>
      </w:pPr>
    </w:p>
    <w:p w14:paraId="742B3E8E" w14:textId="0B3B9A40" w:rsidR="00086BC1" w:rsidRPr="00D92007" w:rsidRDefault="00447A3D" w:rsidP="00447A3D">
      <w:pPr>
        <w:pStyle w:val="Heading2"/>
        <w:spacing w:line="360" w:lineRule="auto"/>
      </w:pPr>
      <w:bookmarkStart w:id="22" w:name="_Toc217651268"/>
      <w:r>
        <w:rPr>
          <w:lang w:val="en-US"/>
        </w:rPr>
        <w:t xml:space="preserve">7.2 </w:t>
      </w:r>
      <w:r w:rsidR="00086BC1" w:rsidRPr="00D92007">
        <w:t>Prediction Accuracy</w:t>
      </w:r>
      <w:bookmarkEnd w:id="22"/>
    </w:p>
    <w:p w14:paraId="3A0BD62E" w14:textId="77777777" w:rsidR="00086BC1" w:rsidRPr="001C07D4" w:rsidRDefault="00086BC1" w:rsidP="00447A3D">
      <w:pPr>
        <w:numPr>
          <w:ilvl w:val="0"/>
          <w:numId w:val="36"/>
        </w:numPr>
        <w:spacing w:before="100" w:beforeAutospacing="1" w:after="100" w:afterAutospacing="1" w:line="360" w:lineRule="auto"/>
        <w:rPr>
          <w:rFonts w:ascii="Times New Roman" w:eastAsia="Times New Roman" w:hAnsi="Times New Roman" w:cs="Times New Roman"/>
          <w:sz w:val="24"/>
          <w:szCs w:val="24"/>
          <w:lang w:val="aa-ET" w:eastAsia="aa-ET"/>
        </w:rPr>
      </w:pPr>
      <w:r w:rsidRPr="001C07D4">
        <w:rPr>
          <w:rFonts w:ascii="Times New Roman" w:eastAsia="Times New Roman" w:hAnsi="Times New Roman" w:cs="Times New Roman"/>
          <w:sz w:val="24"/>
          <w:szCs w:val="24"/>
          <w:lang w:val="aa-ET" w:eastAsia="aa-ET"/>
        </w:rPr>
        <w:t>High accuracy in clear accident scenarios</w:t>
      </w:r>
    </w:p>
    <w:p w14:paraId="732481A4" w14:textId="77777777" w:rsidR="00086BC1" w:rsidRPr="001C07D4" w:rsidRDefault="00086BC1" w:rsidP="00447A3D">
      <w:pPr>
        <w:numPr>
          <w:ilvl w:val="0"/>
          <w:numId w:val="36"/>
        </w:numPr>
        <w:spacing w:before="100" w:beforeAutospacing="1" w:after="100" w:afterAutospacing="1" w:line="360" w:lineRule="auto"/>
        <w:rPr>
          <w:rFonts w:ascii="Times New Roman" w:eastAsia="Times New Roman" w:hAnsi="Times New Roman" w:cs="Times New Roman"/>
          <w:sz w:val="24"/>
          <w:szCs w:val="24"/>
          <w:lang w:val="aa-ET" w:eastAsia="aa-ET"/>
        </w:rPr>
      </w:pPr>
      <w:r w:rsidRPr="001C07D4">
        <w:rPr>
          <w:rFonts w:ascii="Times New Roman" w:eastAsia="Times New Roman" w:hAnsi="Times New Roman" w:cs="Times New Roman"/>
          <w:sz w:val="24"/>
          <w:szCs w:val="24"/>
          <w:lang w:val="aa-ET" w:eastAsia="aa-ET"/>
        </w:rPr>
        <w:t>Reduced false positives in slow-moving traffic</w:t>
      </w:r>
    </w:p>
    <w:p w14:paraId="5A8E7619" w14:textId="08993217" w:rsidR="00086BC1" w:rsidRPr="00D92007" w:rsidRDefault="00447A3D" w:rsidP="00447A3D">
      <w:pPr>
        <w:pStyle w:val="Heading2"/>
        <w:spacing w:line="360" w:lineRule="auto"/>
      </w:pPr>
      <w:bookmarkStart w:id="23" w:name="_Toc217651269"/>
      <w:r>
        <w:rPr>
          <w:lang w:val="en-US"/>
        </w:rPr>
        <w:t xml:space="preserve">7.3 </w:t>
      </w:r>
      <w:r w:rsidR="00086BC1" w:rsidRPr="00D92007">
        <w:t>Observations</w:t>
      </w:r>
      <w:bookmarkEnd w:id="23"/>
    </w:p>
    <w:p w14:paraId="2655914C" w14:textId="77777777" w:rsidR="00086BC1" w:rsidRPr="001C07D4" w:rsidRDefault="00086BC1" w:rsidP="00447A3D">
      <w:pPr>
        <w:numPr>
          <w:ilvl w:val="0"/>
          <w:numId w:val="37"/>
        </w:numPr>
        <w:spacing w:before="100" w:beforeAutospacing="1" w:after="100" w:afterAutospacing="1" w:line="360" w:lineRule="auto"/>
        <w:jc w:val="both"/>
        <w:rPr>
          <w:rFonts w:ascii="Times New Roman" w:eastAsia="Times New Roman" w:hAnsi="Times New Roman" w:cs="Times New Roman"/>
          <w:sz w:val="24"/>
          <w:szCs w:val="24"/>
          <w:lang w:val="aa-ET" w:eastAsia="aa-ET"/>
        </w:rPr>
      </w:pPr>
      <w:r w:rsidRPr="001C07D4">
        <w:rPr>
          <w:rFonts w:ascii="Times New Roman" w:eastAsia="Times New Roman" w:hAnsi="Times New Roman" w:cs="Times New Roman"/>
          <w:sz w:val="24"/>
          <w:szCs w:val="24"/>
          <w:lang w:val="aa-ET" w:eastAsia="aa-ET"/>
        </w:rPr>
        <w:t>YOLOv3-tiny provides fast and efficient detection</w:t>
      </w:r>
    </w:p>
    <w:p w14:paraId="3BB3DFE2" w14:textId="77777777" w:rsidR="00086BC1" w:rsidRPr="001C07D4" w:rsidRDefault="00086BC1" w:rsidP="00447A3D">
      <w:pPr>
        <w:numPr>
          <w:ilvl w:val="0"/>
          <w:numId w:val="37"/>
        </w:numPr>
        <w:spacing w:before="100" w:beforeAutospacing="1" w:after="100" w:afterAutospacing="1" w:line="360" w:lineRule="auto"/>
        <w:jc w:val="both"/>
        <w:rPr>
          <w:rFonts w:ascii="Times New Roman" w:eastAsia="Times New Roman" w:hAnsi="Times New Roman" w:cs="Times New Roman"/>
          <w:sz w:val="24"/>
          <w:szCs w:val="24"/>
          <w:lang w:val="aa-ET" w:eastAsia="aa-ET"/>
        </w:rPr>
      </w:pPr>
      <w:r w:rsidRPr="001C07D4">
        <w:rPr>
          <w:rFonts w:ascii="Times New Roman" w:eastAsia="Times New Roman" w:hAnsi="Times New Roman" w:cs="Times New Roman"/>
          <w:sz w:val="24"/>
          <w:szCs w:val="24"/>
          <w:lang w:val="aa-ET" w:eastAsia="aa-ET"/>
        </w:rPr>
        <w:t>Tracking improves consistency across frames</w:t>
      </w:r>
    </w:p>
    <w:p w14:paraId="7EA0C1AE" w14:textId="77777777" w:rsidR="00086BC1" w:rsidRPr="001C07D4" w:rsidRDefault="00086BC1" w:rsidP="00447A3D">
      <w:pPr>
        <w:numPr>
          <w:ilvl w:val="0"/>
          <w:numId w:val="37"/>
        </w:numPr>
        <w:spacing w:before="100" w:beforeAutospacing="1" w:after="100" w:afterAutospacing="1" w:line="360" w:lineRule="auto"/>
        <w:jc w:val="both"/>
        <w:rPr>
          <w:rFonts w:ascii="Times New Roman" w:eastAsia="Times New Roman" w:hAnsi="Times New Roman" w:cs="Times New Roman"/>
          <w:sz w:val="24"/>
          <w:szCs w:val="24"/>
          <w:lang w:val="aa-ET" w:eastAsia="aa-ET"/>
        </w:rPr>
      </w:pPr>
      <w:r w:rsidRPr="001C07D4">
        <w:rPr>
          <w:rFonts w:ascii="Times New Roman" w:eastAsia="Times New Roman" w:hAnsi="Times New Roman" w:cs="Times New Roman"/>
          <w:sz w:val="24"/>
          <w:szCs w:val="24"/>
          <w:lang w:val="aa-ET" w:eastAsia="aa-ET"/>
        </w:rPr>
        <w:t>Heuristic logic ensures reliable accident decisions</w:t>
      </w:r>
    </w:p>
    <w:p w14:paraId="78333595" w14:textId="77777777" w:rsidR="00086BC1" w:rsidRPr="001C07D4" w:rsidRDefault="009E7986" w:rsidP="00447A3D">
      <w:pPr>
        <w:spacing w:line="360" w:lineRule="auto"/>
        <w:rPr>
          <w:rFonts w:ascii="Times New Roman" w:eastAsia="Times New Roman" w:hAnsi="Times New Roman" w:cs="Times New Roman"/>
          <w:sz w:val="24"/>
          <w:szCs w:val="24"/>
          <w:lang w:val="aa-ET" w:eastAsia="aa-ET"/>
        </w:rPr>
      </w:pPr>
      <w:r>
        <w:rPr>
          <w:rFonts w:ascii="Times New Roman" w:eastAsia="Times New Roman" w:hAnsi="Times New Roman" w:cs="Times New Roman"/>
          <w:sz w:val="24"/>
          <w:szCs w:val="24"/>
          <w:lang w:val="aa-ET" w:eastAsia="aa-ET"/>
        </w:rPr>
        <w:pict w14:anchorId="1C472763">
          <v:rect id="_x0000_i1031" style="width:0;height:1.5pt" o:hralign="center" o:hrstd="t" o:hr="t" fillcolor="#a0a0a0" stroked="f"/>
        </w:pict>
      </w:r>
    </w:p>
    <w:p w14:paraId="5F9B7B41" w14:textId="77777777" w:rsidR="00086BC1" w:rsidRPr="00086BC1" w:rsidRDefault="00086BC1" w:rsidP="00447A3D">
      <w:pPr>
        <w:pStyle w:val="Heading1"/>
        <w:spacing w:line="360" w:lineRule="auto"/>
      </w:pPr>
      <w:bookmarkStart w:id="24" w:name="_Toc217651270"/>
      <w:r w:rsidRPr="00086BC1">
        <w:t>8. Conclusion and Future Work</w:t>
      </w:r>
      <w:bookmarkEnd w:id="24"/>
    </w:p>
    <w:p w14:paraId="6AD45CA1" w14:textId="0E58D597" w:rsidR="00086BC1" w:rsidRPr="001C07D4" w:rsidRDefault="007F30AA" w:rsidP="00447A3D">
      <w:pPr>
        <w:pStyle w:val="Heading2"/>
        <w:spacing w:line="360" w:lineRule="auto"/>
        <w:rPr>
          <w:lang w:val="aa-ET" w:eastAsia="aa-ET"/>
        </w:rPr>
      </w:pPr>
      <w:bookmarkStart w:id="25" w:name="_Toc217651271"/>
      <w:r>
        <w:rPr>
          <w:lang w:val="en-US" w:eastAsia="aa-ET"/>
        </w:rPr>
        <w:t xml:space="preserve">8.1 </w:t>
      </w:r>
      <w:r w:rsidR="00086BC1" w:rsidRPr="001C07D4">
        <w:rPr>
          <w:lang w:val="aa-ET" w:eastAsia="aa-ET"/>
        </w:rPr>
        <w:t>Conclusion</w:t>
      </w:r>
      <w:bookmarkEnd w:id="25"/>
    </w:p>
    <w:p w14:paraId="6FF27B88" w14:textId="77777777" w:rsidR="00086BC1" w:rsidRPr="001C07D4" w:rsidRDefault="00086BC1" w:rsidP="00447A3D">
      <w:pPr>
        <w:spacing w:before="100" w:beforeAutospacing="1" w:after="100" w:afterAutospacing="1" w:line="360" w:lineRule="auto"/>
        <w:jc w:val="both"/>
        <w:rPr>
          <w:rFonts w:ascii="Times New Roman" w:eastAsia="Times New Roman" w:hAnsi="Times New Roman" w:cs="Times New Roman"/>
          <w:sz w:val="24"/>
          <w:szCs w:val="24"/>
          <w:lang w:val="aa-ET" w:eastAsia="aa-ET"/>
        </w:rPr>
      </w:pPr>
      <w:r w:rsidRPr="001C07D4">
        <w:rPr>
          <w:rFonts w:ascii="Times New Roman" w:eastAsia="Times New Roman" w:hAnsi="Times New Roman" w:cs="Times New Roman"/>
          <w:sz w:val="24"/>
          <w:szCs w:val="24"/>
          <w:lang w:val="aa-ET" w:eastAsia="aa-ET"/>
        </w:rPr>
        <w:t xml:space="preserve">The AI-based CCTV Vehicle Accident Detection System successfully achieved the project objectives. The system effectively detects accidents from video data and demonstrates reliable </w:t>
      </w:r>
      <w:r w:rsidRPr="001C07D4">
        <w:rPr>
          <w:rFonts w:ascii="Times New Roman" w:eastAsia="Times New Roman" w:hAnsi="Times New Roman" w:cs="Times New Roman"/>
          <w:sz w:val="24"/>
          <w:szCs w:val="24"/>
          <w:lang w:val="aa-ET" w:eastAsia="aa-ET"/>
        </w:rPr>
        <w:lastRenderedPageBreak/>
        <w:t>behavior on unseen footage. The integration of detection, tracking, and decision logic provides a practical solution for automated accident monitoring.</w:t>
      </w:r>
    </w:p>
    <w:p w14:paraId="4479F1BD" w14:textId="62D03224" w:rsidR="00086BC1" w:rsidRPr="001C07D4" w:rsidRDefault="00952169" w:rsidP="00447A3D">
      <w:pPr>
        <w:pStyle w:val="Heading2"/>
        <w:spacing w:line="360" w:lineRule="auto"/>
        <w:rPr>
          <w:lang w:val="aa-ET" w:eastAsia="aa-ET"/>
        </w:rPr>
      </w:pPr>
      <w:bookmarkStart w:id="26" w:name="_Toc217651272"/>
      <w:r>
        <w:rPr>
          <w:lang w:val="en-US" w:eastAsia="aa-ET"/>
        </w:rPr>
        <w:t xml:space="preserve">8.2 </w:t>
      </w:r>
      <w:r w:rsidR="00086BC1" w:rsidRPr="001C07D4">
        <w:rPr>
          <w:lang w:val="aa-ET" w:eastAsia="aa-ET"/>
        </w:rPr>
        <w:t>Future Work</w:t>
      </w:r>
      <w:bookmarkEnd w:id="26"/>
    </w:p>
    <w:p w14:paraId="153BB7B4" w14:textId="77777777" w:rsidR="00086BC1" w:rsidRPr="001C07D4" w:rsidRDefault="00086BC1" w:rsidP="00447A3D">
      <w:pPr>
        <w:numPr>
          <w:ilvl w:val="0"/>
          <w:numId w:val="38"/>
        </w:numPr>
        <w:spacing w:before="100" w:beforeAutospacing="1" w:after="100" w:afterAutospacing="1" w:line="360" w:lineRule="auto"/>
        <w:jc w:val="both"/>
        <w:rPr>
          <w:rFonts w:ascii="Times New Roman" w:eastAsia="Times New Roman" w:hAnsi="Times New Roman" w:cs="Times New Roman"/>
          <w:sz w:val="24"/>
          <w:szCs w:val="24"/>
          <w:lang w:val="aa-ET" w:eastAsia="aa-ET"/>
        </w:rPr>
      </w:pPr>
      <w:r w:rsidRPr="001C07D4">
        <w:rPr>
          <w:rFonts w:ascii="Times New Roman" w:eastAsia="Times New Roman" w:hAnsi="Times New Roman" w:cs="Times New Roman"/>
          <w:sz w:val="24"/>
          <w:szCs w:val="24"/>
          <w:lang w:val="aa-ET" w:eastAsia="aa-ET"/>
        </w:rPr>
        <w:t>Improve accuracy using advanced deep learning models</w:t>
      </w:r>
    </w:p>
    <w:p w14:paraId="2F033847" w14:textId="77777777" w:rsidR="00086BC1" w:rsidRPr="001C07D4" w:rsidRDefault="00086BC1" w:rsidP="00447A3D">
      <w:pPr>
        <w:numPr>
          <w:ilvl w:val="0"/>
          <w:numId w:val="38"/>
        </w:numPr>
        <w:spacing w:before="100" w:beforeAutospacing="1" w:after="100" w:afterAutospacing="1" w:line="360" w:lineRule="auto"/>
        <w:jc w:val="both"/>
        <w:rPr>
          <w:rFonts w:ascii="Times New Roman" w:eastAsia="Times New Roman" w:hAnsi="Times New Roman" w:cs="Times New Roman"/>
          <w:sz w:val="24"/>
          <w:szCs w:val="24"/>
          <w:lang w:val="aa-ET" w:eastAsia="aa-ET"/>
        </w:rPr>
      </w:pPr>
      <w:r w:rsidRPr="001C07D4">
        <w:rPr>
          <w:rFonts w:ascii="Times New Roman" w:eastAsia="Times New Roman" w:hAnsi="Times New Roman" w:cs="Times New Roman"/>
          <w:sz w:val="24"/>
          <w:szCs w:val="24"/>
          <w:lang w:val="aa-ET" w:eastAsia="aa-ET"/>
        </w:rPr>
        <w:t>Increase dataset size and diversity</w:t>
      </w:r>
    </w:p>
    <w:p w14:paraId="2992C500" w14:textId="77777777" w:rsidR="00086BC1" w:rsidRPr="001C07D4" w:rsidRDefault="00086BC1" w:rsidP="00447A3D">
      <w:pPr>
        <w:numPr>
          <w:ilvl w:val="0"/>
          <w:numId w:val="38"/>
        </w:numPr>
        <w:spacing w:before="100" w:beforeAutospacing="1" w:after="100" w:afterAutospacing="1" w:line="360" w:lineRule="auto"/>
        <w:jc w:val="both"/>
        <w:rPr>
          <w:rFonts w:ascii="Times New Roman" w:eastAsia="Times New Roman" w:hAnsi="Times New Roman" w:cs="Times New Roman"/>
          <w:sz w:val="24"/>
          <w:szCs w:val="24"/>
          <w:lang w:val="aa-ET" w:eastAsia="aa-ET"/>
        </w:rPr>
      </w:pPr>
      <w:r w:rsidRPr="001C07D4">
        <w:rPr>
          <w:rFonts w:ascii="Times New Roman" w:eastAsia="Times New Roman" w:hAnsi="Times New Roman" w:cs="Times New Roman"/>
          <w:sz w:val="24"/>
          <w:szCs w:val="24"/>
          <w:lang w:val="aa-ET" w:eastAsia="aa-ET"/>
        </w:rPr>
        <w:t>Add real-time CCTV stream processing</w:t>
      </w:r>
    </w:p>
    <w:p w14:paraId="7E9C563B" w14:textId="77777777" w:rsidR="00086BC1" w:rsidRPr="001C07D4" w:rsidRDefault="00086BC1" w:rsidP="00447A3D">
      <w:pPr>
        <w:numPr>
          <w:ilvl w:val="0"/>
          <w:numId w:val="38"/>
        </w:numPr>
        <w:spacing w:before="100" w:beforeAutospacing="1" w:after="100" w:afterAutospacing="1" w:line="360" w:lineRule="auto"/>
        <w:jc w:val="both"/>
        <w:rPr>
          <w:rFonts w:ascii="Times New Roman" w:eastAsia="Times New Roman" w:hAnsi="Times New Roman" w:cs="Times New Roman"/>
          <w:sz w:val="24"/>
          <w:szCs w:val="24"/>
          <w:lang w:val="aa-ET" w:eastAsia="aa-ET"/>
        </w:rPr>
      </w:pPr>
      <w:r w:rsidRPr="001C07D4">
        <w:rPr>
          <w:rFonts w:ascii="Times New Roman" w:eastAsia="Times New Roman" w:hAnsi="Times New Roman" w:cs="Times New Roman"/>
          <w:sz w:val="24"/>
          <w:szCs w:val="24"/>
          <w:lang w:val="aa-ET" w:eastAsia="aa-ET"/>
        </w:rPr>
        <w:t>Integrate automatic emergency alert systems</w:t>
      </w:r>
    </w:p>
    <w:p w14:paraId="4EA50F57" w14:textId="77777777" w:rsidR="00086BC1" w:rsidRPr="001C07D4" w:rsidRDefault="009E7986" w:rsidP="00447A3D">
      <w:pPr>
        <w:spacing w:line="360" w:lineRule="auto"/>
        <w:rPr>
          <w:rFonts w:ascii="Times New Roman" w:eastAsia="Times New Roman" w:hAnsi="Times New Roman" w:cs="Times New Roman"/>
          <w:sz w:val="24"/>
          <w:szCs w:val="24"/>
          <w:lang w:val="aa-ET" w:eastAsia="aa-ET"/>
        </w:rPr>
      </w:pPr>
      <w:r>
        <w:rPr>
          <w:rFonts w:ascii="Times New Roman" w:eastAsia="Times New Roman" w:hAnsi="Times New Roman" w:cs="Times New Roman"/>
          <w:sz w:val="24"/>
          <w:szCs w:val="24"/>
          <w:lang w:val="aa-ET" w:eastAsia="aa-ET"/>
        </w:rPr>
        <w:pict w14:anchorId="70BEBDBB">
          <v:rect id="_x0000_i1032" style="width:0;height:1.5pt" o:hralign="center" o:hrstd="t" o:hr="t" fillcolor="#a0a0a0" stroked="f"/>
        </w:pict>
      </w:r>
    </w:p>
    <w:p w14:paraId="2D4A6AD4" w14:textId="77777777" w:rsidR="00086BC1" w:rsidRPr="001C07D4" w:rsidRDefault="00086BC1" w:rsidP="00447A3D">
      <w:pPr>
        <w:pStyle w:val="Heading1"/>
        <w:spacing w:line="360" w:lineRule="auto"/>
        <w:rPr>
          <w:lang w:val="aa-ET" w:eastAsia="aa-ET"/>
        </w:rPr>
      </w:pPr>
      <w:bookmarkStart w:id="27" w:name="_Toc217651273"/>
      <w:r w:rsidRPr="001C07D4">
        <w:rPr>
          <w:lang w:val="aa-ET" w:eastAsia="aa-ET"/>
        </w:rPr>
        <w:t>9. References</w:t>
      </w:r>
      <w:bookmarkEnd w:id="27"/>
    </w:p>
    <w:p w14:paraId="1AF101E9" w14:textId="77777777" w:rsidR="00086BC1" w:rsidRPr="00936CF2" w:rsidRDefault="00086BC1" w:rsidP="00447A3D">
      <w:pPr>
        <w:numPr>
          <w:ilvl w:val="0"/>
          <w:numId w:val="39"/>
        </w:numPr>
        <w:spacing w:before="100" w:beforeAutospacing="1" w:after="100" w:afterAutospacing="1" w:line="360" w:lineRule="auto"/>
        <w:jc w:val="both"/>
        <w:rPr>
          <w:rFonts w:asciiTheme="majorBidi" w:eastAsia="Times New Roman" w:hAnsiTheme="majorBidi" w:cstheme="majorBidi"/>
          <w:sz w:val="24"/>
          <w:szCs w:val="24"/>
          <w:lang w:val="aa-ET" w:eastAsia="aa-ET"/>
        </w:rPr>
      </w:pPr>
      <w:r w:rsidRPr="00936CF2">
        <w:rPr>
          <w:rFonts w:asciiTheme="majorBidi" w:eastAsia="Times New Roman" w:hAnsiTheme="majorBidi" w:cstheme="majorBidi"/>
          <w:sz w:val="24"/>
          <w:szCs w:val="24"/>
          <w:lang w:val="aa-ET" w:eastAsia="aa-ET"/>
        </w:rPr>
        <w:t xml:space="preserve">Russell, S., &amp; Norvig, P. </w:t>
      </w:r>
      <w:r w:rsidRPr="00936CF2">
        <w:rPr>
          <w:rFonts w:asciiTheme="majorBidi" w:eastAsia="Times New Roman" w:hAnsiTheme="majorBidi" w:cstheme="majorBidi"/>
          <w:i/>
          <w:iCs/>
          <w:sz w:val="24"/>
          <w:szCs w:val="24"/>
          <w:lang w:val="aa-ET" w:eastAsia="aa-ET"/>
        </w:rPr>
        <w:t>Artificial Intelligence: A Modern Approach</w:t>
      </w:r>
    </w:p>
    <w:p w14:paraId="2AE318A5" w14:textId="77777777" w:rsidR="00086BC1" w:rsidRPr="001C07D4" w:rsidRDefault="00086BC1" w:rsidP="00447A3D">
      <w:pPr>
        <w:numPr>
          <w:ilvl w:val="0"/>
          <w:numId w:val="39"/>
        </w:numPr>
        <w:spacing w:before="100" w:beforeAutospacing="1" w:after="100" w:afterAutospacing="1" w:line="360" w:lineRule="auto"/>
        <w:jc w:val="both"/>
        <w:rPr>
          <w:rFonts w:ascii="Times New Roman" w:eastAsia="Times New Roman" w:hAnsi="Times New Roman" w:cs="Times New Roman"/>
          <w:sz w:val="24"/>
          <w:szCs w:val="24"/>
          <w:lang w:val="aa-ET" w:eastAsia="aa-ET"/>
        </w:rPr>
      </w:pPr>
      <w:r w:rsidRPr="001C07D4">
        <w:rPr>
          <w:rFonts w:ascii="Times New Roman" w:eastAsia="Times New Roman" w:hAnsi="Times New Roman" w:cs="Times New Roman"/>
          <w:sz w:val="24"/>
          <w:szCs w:val="24"/>
          <w:lang w:val="aa-ET" w:eastAsia="aa-ET"/>
        </w:rPr>
        <w:t>Course lecture slides</w:t>
      </w:r>
    </w:p>
    <w:p w14:paraId="33068289" w14:textId="0BC1BEF0" w:rsidR="00150AB3" w:rsidRDefault="00086BC1" w:rsidP="00447A3D">
      <w:pPr>
        <w:numPr>
          <w:ilvl w:val="0"/>
          <w:numId w:val="39"/>
        </w:numPr>
        <w:spacing w:before="100" w:beforeAutospacing="1" w:after="100" w:afterAutospacing="1" w:line="360" w:lineRule="auto"/>
        <w:jc w:val="both"/>
        <w:rPr>
          <w:rFonts w:ascii="Times New Roman" w:eastAsia="Times New Roman" w:hAnsi="Times New Roman" w:cs="Times New Roman"/>
          <w:sz w:val="24"/>
          <w:szCs w:val="24"/>
          <w:lang w:val="aa-ET" w:eastAsia="aa-ET"/>
        </w:rPr>
      </w:pPr>
      <w:r w:rsidRPr="001C07D4">
        <w:rPr>
          <w:rFonts w:ascii="Times New Roman" w:eastAsia="Times New Roman" w:hAnsi="Times New Roman" w:cs="Times New Roman"/>
          <w:sz w:val="24"/>
          <w:szCs w:val="24"/>
          <w:lang w:val="aa-ET" w:eastAsia="aa-ET"/>
        </w:rPr>
        <w:t>Official documentation of OpenCV, Flask, and PyTorc</w:t>
      </w:r>
      <w:bookmarkEnd w:id="2"/>
    </w:p>
    <w:p w14:paraId="3BB4B068" w14:textId="77777777" w:rsidR="00447A3D" w:rsidRDefault="00447A3D" w:rsidP="00447A3D">
      <w:pPr>
        <w:spacing w:before="100" w:beforeAutospacing="1" w:after="100" w:afterAutospacing="1" w:line="360" w:lineRule="auto"/>
        <w:jc w:val="both"/>
        <w:rPr>
          <w:rFonts w:ascii="Times New Roman" w:eastAsia="Times New Roman" w:hAnsi="Times New Roman" w:cs="Times New Roman"/>
          <w:sz w:val="24"/>
          <w:szCs w:val="24"/>
          <w:lang w:val="aa-ET" w:eastAsia="aa-ET"/>
        </w:rPr>
      </w:pPr>
    </w:p>
    <w:p w14:paraId="1DE0476C" w14:textId="41616908" w:rsidR="00447A3D" w:rsidRPr="00086BC1" w:rsidRDefault="00447A3D" w:rsidP="00447A3D">
      <w:pPr>
        <w:spacing w:before="100" w:beforeAutospacing="1" w:after="100" w:afterAutospacing="1" w:line="360" w:lineRule="auto"/>
        <w:jc w:val="both"/>
        <w:rPr>
          <w:rFonts w:ascii="Times New Roman" w:eastAsia="Times New Roman" w:hAnsi="Times New Roman" w:cs="Times New Roman"/>
          <w:sz w:val="24"/>
          <w:szCs w:val="24"/>
          <w:lang w:val="aa-ET" w:eastAsia="aa-ET"/>
        </w:rPr>
      </w:pPr>
      <w:r>
        <w:rPr>
          <w:rFonts w:ascii="Times New Roman" w:eastAsia="Times New Roman" w:hAnsi="Times New Roman" w:cs="Times New Roman"/>
          <w:sz w:val="24"/>
          <w:szCs w:val="24"/>
          <w:lang w:val="aa-ET" w:eastAsia="aa-ET"/>
        </w:rPr>
        <w:pict w14:anchorId="4020B235">
          <v:rect id="_x0000_i1033" style="width:0;height:1.5pt" o:hralign="center" o:hrstd="t" o:hr="t" fillcolor="#a0a0a0" stroked="f"/>
        </w:pict>
      </w:r>
    </w:p>
    <w:sectPr w:rsidR="00447A3D" w:rsidRPr="00086BC1" w:rsidSect="00603187">
      <w:footerReference w:type="default" r:id="rId12"/>
      <w:pgSz w:w="11909" w:h="16834"/>
      <w:pgMar w:top="1440" w:right="1440" w:bottom="1440" w:left="1440" w:header="720" w:footer="576" w:gutter="0"/>
      <w:pgBorders w:offsetFrom="page">
        <w:top w:val="double" w:sz="4" w:space="24" w:color="auto"/>
        <w:left w:val="double" w:sz="4" w:space="24" w:color="auto"/>
        <w:bottom w:val="double" w:sz="4" w:space="24" w:color="auto"/>
        <w:right w:val="double" w:sz="4" w:space="24" w:color="auto"/>
      </w:pgBorders>
      <w:pgNumType w:start="1"/>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E4F73C9" w14:textId="77777777" w:rsidR="009E7986" w:rsidRDefault="009E7986">
      <w:pPr>
        <w:spacing w:line="240" w:lineRule="auto"/>
      </w:pPr>
      <w:r>
        <w:separator/>
      </w:r>
    </w:p>
  </w:endnote>
  <w:endnote w:type="continuationSeparator" w:id="0">
    <w:p w14:paraId="16E5E604" w14:textId="77777777" w:rsidR="009E7986" w:rsidRDefault="009E798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embedRegular r:id="rId1" w:fontKey="{D1B743DE-09D5-4F3D-B339-AE60FEC3951F}"/>
  </w:font>
  <w:font w:name="Cambria">
    <w:panose1 w:val="02040503050406030204"/>
    <w:charset w:val="00"/>
    <w:family w:val="roman"/>
    <w:pitch w:val="variable"/>
    <w:sig w:usb0="E00006FF" w:usb1="420024FF" w:usb2="02000000" w:usb3="00000000" w:csb0="0000019F" w:csb1="00000000"/>
    <w:embedRegular r:id="rId2" w:fontKey="{66C62E57-0D4E-421C-994B-86B49E1115DA}"/>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42254509"/>
      <w:docPartObj>
        <w:docPartGallery w:val="Page Numbers (Bottom of Page)"/>
        <w:docPartUnique/>
      </w:docPartObj>
    </w:sdtPr>
    <w:sdtEndPr>
      <w:rPr>
        <w:noProof/>
      </w:rPr>
    </w:sdtEndPr>
    <w:sdtContent>
      <w:p w14:paraId="74370539" w14:textId="41680832" w:rsidR="00603187" w:rsidRDefault="00603187">
        <w:pPr>
          <w:pStyle w:val="Footer"/>
          <w:jc w:val="right"/>
        </w:pPr>
        <w:r>
          <w:fldChar w:fldCharType="begin"/>
        </w:r>
        <w:r>
          <w:instrText xml:space="preserve"> PAGE   \* MERGEFORMAT </w:instrText>
        </w:r>
        <w:r>
          <w:fldChar w:fldCharType="separate"/>
        </w:r>
        <w:r w:rsidR="002F1675">
          <w:rPr>
            <w:noProof/>
          </w:rPr>
          <w:t>2</w:t>
        </w:r>
        <w:r>
          <w:rPr>
            <w:noProof/>
          </w:rPr>
          <w:fldChar w:fldCharType="end"/>
        </w:r>
      </w:p>
    </w:sdtContent>
  </w:sdt>
  <w:p w14:paraId="6FF5D8F7" w14:textId="77777777" w:rsidR="00603187" w:rsidRDefault="0060318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30CE1A3" w14:textId="77777777" w:rsidR="009E7986" w:rsidRDefault="009E7986">
      <w:r>
        <w:separator/>
      </w:r>
    </w:p>
  </w:footnote>
  <w:footnote w:type="continuationSeparator" w:id="0">
    <w:p w14:paraId="193D3DA7" w14:textId="77777777" w:rsidR="009E7986" w:rsidRDefault="009E798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9239341B"/>
    <w:multiLevelType w:val="multilevel"/>
    <w:tmpl w:val="9239341B"/>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9C8AC8EF"/>
    <w:multiLevelType w:val="multilevel"/>
    <w:tmpl w:val="9C8AC8E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B0F1ACD9"/>
    <w:multiLevelType w:val="multilevel"/>
    <w:tmpl w:val="B0F1AC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B5E306ED"/>
    <w:multiLevelType w:val="multilevel"/>
    <w:tmpl w:val="B5E306ED"/>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BF205925"/>
    <w:multiLevelType w:val="multilevel"/>
    <w:tmpl w:val="BF2059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C8879AEF"/>
    <w:multiLevelType w:val="multilevel"/>
    <w:tmpl w:val="C8879AE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CF092B84"/>
    <w:multiLevelType w:val="multilevel"/>
    <w:tmpl w:val="CF092B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DCBA6B53"/>
    <w:multiLevelType w:val="multilevel"/>
    <w:tmpl w:val="DCBA6B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F4B5D9F5"/>
    <w:multiLevelType w:val="multilevel"/>
    <w:tmpl w:val="F4B5D9F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053208E"/>
    <w:multiLevelType w:val="multilevel"/>
    <w:tmpl w:val="005320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248C179"/>
    <w:multiLevelType w:val="multilevel"/>
    <w:tmpl w:val="0248C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3D62ECE"/>
    <w:multiLevelType w:val="multilevel"/>
    <w:tmpl w:val="03D62E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E640482"/>
    <w:multiLevelType w:val="multilevel"/>
    <w:tmpl w:val="0E640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0D150A3"/>
    <w:multiLevelType w:val="multilevel"/>
    <w:tmpl w:val="9CC4A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622220"/>
    <w:multiLevelType w:val="multilevel"/>
    <w:tmpl w:val="96E2F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70EC97"/>
    <w:multiLevelType w:val="multilevel"/>
    <w:tmpl w:val="2470EC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5B654F3"/>
    <w:multiLevelType w:val="multilevel"/>
    <w:tmpl w:val="25B654F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A8F537B"/>
    <w:multiLevelType w:val="multilevel"/>
    <w:tmpl w:val="B128F88A"/>
    <w:lvl w:ilvl="0">
      <w:start w:val="1"/>
      <w:numFmt w:val="decimal"/>
      <w:lvlText w:val="%1."/>
      <w:lvlJc w:val="left"/>
      <w:pPr>
        <w:ind w:left="720" w:hanging="360"/>
      </w:pPr>
      <w:rPr>
        <w:b/>
        <w:bCs/>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398156F3"/>
    <w:multiLevelType w:val="multilevel"/>
    <w:tmpl w:val="C7966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4F191B"/>
    <w:multiLevelType w:val="multilevel"/>
    <w:tmpl w:val="8E06F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9823FB"/>
    <w:multiLevelType w:val="multilevel"/>
    <w:tmpl w:val="F95CF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A1350A"/>
    <w:multiLevelType w:val="multilevel"/>
    <w:tmpl w:val="234A1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6E62CD"/>
    <w:multiLevelType w:val="multilevel"/>
    <w:tmpl w:val="43F0B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682918"/>
    <w:multiLevelType w:val="multilevel"/>
    <w:tmpl w:val="6EECD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69367F"/>
    <w:multiLevelType w:val="multilevel"/>
    <w:tmpl w:val="DBCE1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9E011B"/>
    <w:multiLevelType w:val="multilevel"/>
    <w:tmpl w:val="BE8206EA"/>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6A08BB8"/>
    <w:multiLevelType w:val="multilevel"/>
    <w:tmpl w:val="46A08B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C1BAE26"/>
    <w:multiLevelType w:val="multilevel"/>
    <w:tmpl w:val="4C1BAE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CD66C50"/>
    <w:multiLevelType w:val="multilevel"/>
    <w:tmpl w:val="F5F44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4DC07F"/>
    <w:multiLevelType w:val="multilevel"/>
    <w:tmpl w:val="4D4DC07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64442BB"/>
    <w:multiLevelType w:val="multilevel"/>
    <w:tmpl w:val="7CDC7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ADCABA"/>
    <w:multiLevelType w:val="multilevel"/>
    <w:tmpl w:val="59ADCA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5A241D34"/>
    <w:multiLevelType w:val="multilevel"/>
    <w:tmpl w:val="5A241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60382F6E"/>
    <w:multiLevelType w:val="multilevel"/>
    <w:tmpl w:val="60382F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6DBF19D3"/>
    <w:multiLevelType w:val="multilevel"/>
    <w:tmpl w:val="7F7C4F66"/>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08F5D81"/>
    <w:multiLevelType w:val="multilevel"/>
    <w:tmpl w:val="C9E26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183CF9"/>
    <w:multiLevelType w:val="multilevel"/>
    <w:tmpl w:val="72183CF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7A9613DF"/>
    <w:multiLevelType w:val="multilevel"/>
    <w:tmpl w:val="6C9890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FD7166"/>
    <w:multiLevelType w:val="multilevel"/>
    <w:tmpl w:val="6CF43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6"/>
  </w:num>
  <w:num w:numId="3">
    <w:abstractNumId w:val="31"/>
  </w:num>
  <w:num w:numId="4">
    <w:abstractNumId w:val="4"/>
  </w:num>
  <w:num w:numId="5">
    <w:abstractNumId w:val="3"/>
  </w:num>
  <w:num w:numId="6">
    <w:abstractNumId w:val="11"/>
  </w:num>
  <w:num w:numId="7">
    <w:abstractNumId w:val="16"/>
  </w:num>
  <w:num w:numId="8">
    <w:abstractNumId w:val="36"/>
  </w:num>
  <w:num w:numId="9">
    <w:abstractNumId w:val="10"/>
  </w:num>
  <w:num w:numId="10">
    <w:abstractNumId w:val="0"/>
  </w:num>
  <w:num w:numId="11">
    <w:abstractNumId w:val="17"/>
  </w:num>
  <w:num w:numId="12">
    <w:abstractNumId w:val="32"/>
  </w:num>
  <w:num w:numId="13">
    <w:abstractNumId w:val="5"/>
  </w:num>
  <w:num w:numId="14">
    <w:abstractNumId w:val="29"/>
  </w:num>
  <w:num w:numId="15">
    <w:abstractNumId w:val="8"/>
  </w:num>
  <w:num w:numId="16">
    <w:abstractNumId w:val="15"/>
  </w:num>
  <w:num w:numId="17">
    <w:abstractNumId w:val="7"/>
  </w:num>
  <w:num w:numId="18">
    <w:abstractNumId w:val="1"/>
  </w:num>
  <w:num w:numId="19">
    <w:abstractNumId w:val="27"/>
  </w:num>
  <w:num w:numId="20">
    <w:abstractNumId w:val="33"/>
  </w:num>
  <w:num w:numId="21">
    <w:abstractNumId w:val="12"/>
  </w:num>
  <w:num w:numId="22">
    <w:abstractNumId w:val="26"/>
  </w:num>
  <w:num w:numId="23">
    <w:abstractNumId w:val="2"/>
  </w:num>
  <w:num w:numId="24">
    <w:abstractNumId w:val="35"/>
  </w:num>
  <w:num w:numId="25">
    <w:abstractNumId w:val="37"/>
  </w:num>
  <w:num w:numId="26">
    <w:abstractNumId w:val="19"/>
  </w:num>
  <w:num w:numId="27">
    <w:abstractNumId w:val="28"/>
  </w:num>
  <w:num w:numId="28">
    <w:abstractNumId w:val="22"/>
  </w:num>
  <w:num w:numId="29">
    <w:abstractNumId w:val="24"/>
  </w:num>
  <w:num w:numId="30">
    <w:abstractNumId w:val="13"/>
  </w:num>
  <w:num w:numId="31">
    <w:abstractNumId w:val="23"/>
  </w:num>
  <w:num w:numId="32">
    <w:abstractNumId w:val="20"/>
  </w:num>
  <w:num w:numId="33">
    <w:abstractNumId w:val="38"/>
  </w:num>
  <w:num w:numId="34">
    <w:abstractNumId w:val="34"/>
  </w:num>
  <w:num w:numId="35">
    <w:abstractNumId w:val="30"/>
  </w:num>
  <w:num w:numId="36">
    <w:abstractNumId w:val="18"/>
  </w:num>
  <w:num w:numId="37">
    <w:abstractNumId w:val="14"/>
  </w:num>
  <w:num w:numId="38">
    <w:abstractNumId w:val="21"/>
  </w:num>
  <w:num w:numId="3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embedTrueTypeFont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0AB3"/>
    <w:rsid w:val="0000365A"/>
    <w:rsid w:val="0005518E"/>
    <w:rsid w:val="00086BC1"/>
    <w:rsid w:val="000B5314"/>
    <w:rsid w:val="00125B00"/>
    <w:rsid w:val="00150AB3"/>
    <w:rsid w:val="001A0FA1"/>
    <w:rsid w:val="00237F38"/>
    <w:rsid w:val="002F1675"/>
    <w:rsid w:val="00414F70"/>
    <w:rsid w:val="00446408"/>
    <w:rsid w:val="00447A3D"/>
    <w:rsid w:val="004D592C"/>
    <w:rsid w:val="00586744"/>
    <w:rsid w:val="005D1384"/>
    <w:rsid w:val="00603187"/>
    <w:rsid w:val="00630517"/>
    <w:rsid w:val="006E1B29"/>
    <w:rsid w:val="0070771C"/>
    <w:rsid w:val="00734EF2"/>
    <w:rsid w:val="007F30AA"/>
    <w:rsid w:val="00803463"/>
    <w:rsid w:val="008328B8"/>
    <w:rsid w:val="00881731"/>
    <w:rsid w:val="00896E39"/>
    <w:rsid w:val="008E08EB"/>
    <w:rsid w:val="00936CF2"/>
    <w:rsid w:val="00942B5E"/>
    <w:rsid w:val="00952169"/>
    <w:rsid w:val="009E7986"/>
    <w:rsid w:val="00A81FA4"/>
    <w:rsid w:val="00B550B5"/>
    <w:rsid w:val="00B6557B"/>
    <w:rsid w:val="00BD1738"/>
    <w:rsid w:val="00C32105"/>
    <w:rsid w:val="00C37959"/>
    <w:rsid w:val="00C71890"/>
    <w:rsid w:val="00D92007"/>
    <w:rsid w:val="00E041CE"/>
    <w:rsid w:val="00E95F2A"/>
    <w:rsid w:val="00EF7B05"/>
    <w:rsid w:val="00F061F5"/>
    <w:rsid w:val="00F078D8"/>
    <w:rsid w:val="00FB4CC1"/>
    <w:rsid w:val="463476D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DF16F8"/>
  <w15:docId w15:val="{9A3B51D9-401E-44D4-88FA-9C7C14F61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Theme="minorEastAsia" w:hAnsi="Arial" w:cs="Arial"/>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276" w:lineRule="auto"/>
    </w:pPr>
    <w:rPr>
      <w:sz w:val="22"/>
      <w:szCs w:val="22"/>
      <w:lang w:val="zh-CN"/>
    </w:rPr>
  </w:style>
  <w:style w:type="paragraph" w:styleId="Heading1">
    <w:name w:val="heading 1"/>
    <w:basedOn w:val="Normal"/>
    <w:next w:val="Normal"/>
    <w:qFormat/>
    <w:rsid w:val="00F061F5"/>
    <w:pPr>
      <w:keepNext/>
      <w:keepLines/>
      <w:spacing w:before="400" w:after="120"/>
      <w:outlineLvl w:val="0"/>
    </w:pPr>
    <w:rPr>
      <w:rFonts w:ascii="Times New Roman" w:hAnsi="Times New Roman"/>
      <w:b/>
      <w:sz w:val="28"/>
      <w:szCs w:val="40"/>
    </w:rPr>
  </w:style>
  <w:style w:type="paragraph" w:styleId="Heading2">
    <w:name w:val="heading 2"/>
    <w:basedOn w:val="Normal"/>
    <w:next w:val="Normal"/>
    <w:qFormat/>
    <w:rsid w:val="00F061F5"/>
    <w:pPr>
      <w:keepNext/>
      <w:keepLines/>
      <w:spacing w:before="360" w:after="120"/>
      <w:outlineLvl w:val="1"/>
    </w:pPr>
    <w:rPr>
      <w:rFonts w:ascii="Times New Roman" w:hAnsi="Times New Roman"/>
      <w:b/>
      <w:sz w:val="28"/>
      <w:szCs w:val="32"/>
    </w:rPr>
  </w:style>
  <w:style w:type="paragraph" w:styleId="Heading3">
    <w:name w:val="heading 3"/>
    <w:basedOn w:val="Normal"/>
    <w:next w:val="Normal"/>
    <w:qFormat/>
    <w:rsid w:val="00C71890"/>
    <w:pPr>
      <w:keepNext/>
      <w:keepLines/>
      <w:spacing w:before="320" w:after="80"/>
      <w:outlineLvl w:val="2"/>
    </w:pPr>
    <w:rPr>
      <w:rFonts w:ascii="Times New Roman" w:hAnsi="Times New Roman"/>
      <w:b/>
      <w:color w:val="000000" w:themeColor="text1"/>
      <w:sz w:val="28"/>
      <w:szCs w:val="28"/>
    </w:rPr>
  </w:style>
  <w:style w:type="paragraph" w:styleId="Heading4">
    <w:name w:val="heading 4"/>
    <w:basedOn w:val="Normal"/>
    <w:next w:val="Normal"/>
    <w:qFormat/>
    <w:pPr>
      <w:keepNext/>
      <w:keepLines/>
      <w:spacing w:before="280" w:after="80"/>
      <w:outlineLvl w:val="3"/>
    </w:pPr>
    <w:rPr>
      <w:color w:val="666666"/>
      <w:sz w:val="24"/>
      <w:szCs w:val="24"/>
    </w:rPr>
  </w:style>
  <w:style w:type="paragraph" w:styleId="Heading5">
    <w:name w:val="heading 5"/>
    <w:basedOn w:val="Normal"/>
    <w:next w:val="Normal"/>
    <w:qFormat/>
    <w:pPr>
      <w:keepNext/>
      <w:keepLines/>
      <w:spacing w:before="240" w:after="80"/>
      <w:outlineLvl w:val="4"/>
    </w:pPr>
    <w:rPr>
      <w:color w:val="666666"/>
    </w:rPr>
  </w:style>
  <w:style w:type="paragraph" w:styleId="Heading6">
    <w:name w:val="heading 6"/>
    <w:basedOn w:val="Normal"/>
    <w:next w:val="Normal"/>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qFormat/>
    <w:pPr>
      <w:keepNext/>
      <w:keepLines/>
      <w:spacing w:after="320"/>
    </w:pPr>
    <w:rPr>
      <w:color w:val="666666"/>
      <w:sz w:val="30"/>
      <w:szCs w:val="30"/>
    </w:rPr>
  </w:style>
  <w:style w:type="paragraph" w:styleId="Title">
    <w:name w:val="Title"/>
    <w:basedOn w:val="Normal"/>
    <w:next w:val="Normal"/>
    <w:link w:val="TitleChar"/>
    <w:qFormat/>
    <w:pPr>
      <w:keepNext/>
      <w:keepLines/>
      <w:spacing w:after="60"/>
    </w:pPr>
    <w:rPr>
      <w:sz w:val="52"/>
      <w:szCs w:val="52"/>
    </w:rPr>
  </w:style>
  <w:style w:type="table" w:customStyle="1" w:styleId="TableNormal0">
    <w:name w:val="TableNormal"/>
    <w:tblPr>
      <w:tblCellMar>
        <w:top w:w="100" w:type="dxa"/>
        <w:left w:w="100" w:type="dxa"/>
        <w:bottom w:w="100" w:type="dxa"/>
        <w:right w:w="100" w:type="dxa"/>
      </w:tblCellMar>
    </w:tblPr>
  </w:style>
  <w:style w:type="paragraph" w:styleId="TOCHeading">
    <w:name w:val="TOC Heading"/>
    <w:basedOn w:val="Heading1"/>
    <w:next w:val="Normal"/>
    <w:uiPriority w:val="39"/>
    <w:unhideWhenUsed/>
    <w:qFormat/>
    <w:rsid w:val="00F078D8"/>
    <w:pPr>
      <w:spacing w:before="240" w:after="0" w:line="259" w:lineRule="auto"/>
      <w:outlineLvl w:val="9"/>
    </w:pPr>
    <w:rPr>
      <w:rFonts w:asciiTheme="majorHAnsi" w:eastAsiaTheme="majorEastAsia" w:hAnsiTheme="majorHAnsi" w:cstheme="majorBidi"/>
      <w:b w:val="0"/>
      <w:color w:val="365F91" w:themeColor="accent1" w:themeShade="BF"/>
      <w:sz w:val="32"/>
      <w:szCs w:val="32"/>
      <w:lang w:val="en-US"/>
    </w:rPr>
  </w:style>
  <w:style w:type="paragraph" w:styleId="TOC1">
    <w:name w:val="toc 1"/>
    <w:basedOn w:val="Normal"/>
    <w:next w:val="Normal"/>
    <w:autoRedefine/>
    <w:uiPriority w:val="39"/>
    <w:rsid w:val="00F078D8"/>
    <w:pPr>
      <w:spacing w:after="100"/>
    </w:pPr>
  </w:style>
  <w:style w:type="paragraph" w:styleId="TOC2">
    <w:name w:val="toc 2"/>
    <w:basedOn w:val="Normal"/>
    <w:next w:val="Normal"/>
    <w:autoRedefine/>
    <w:uiPriority w:val="39"/>
    <w:rsid w:val="00F078D8"/>
    <w:pPr>
      <w:spacing w:after="100"/>
      <w:ind w:left="220"/>
    </w:pPr>
  </w:style>
  <w:style w:type="paragraph" w:styleId="TOC3">
    <w:name w:val="toc 3"/>
    <w:basedOn w:val="Normal"/>
    <w:next w:val="Normal"/>
    <w:autoRedefine/>
    <w:uiPriority w:val="39"/>
    <w:rsid w:val="00F078D8"/>
    <w:pPr>
      <w:spacing w:after="100"/>
      <w:ind w:left="440"/>
    </w:pPr>
  </w:style>
  <w:style w:type="character" w:styleId="Hyperlink">
    <w:name w:val="Hyperlink"/>
    <w:basedOn w:val="DefaultParagraphFont"/>
    <w:uiPriority w:val="99"/>
    <w:unhideWhenUsed/>
    <w:rsid w:val="00F078D8"/>
    <w:rPr>
      <w:color w:val="0000FF" w:themeColor="hyperlink"/>
      <w:u w:val="single"/>
    </w:rPr>
  </w:style>
  <w:style w:type="character" w:styleId="Emphasis">
    <w:name w:val="Emphasis"/>
    <w:basedOn w:val="DefaultParagraphFont"/>
    <w:qFormat/>
    <w:rsid w:val="00F078D8"/>
    <w:rPr>
      <w:i/>
      <w:iCs/>
    </w:rPr>
  </w:style>
  <w:style w:type="character" w:customStyle="1" w:styleId="TitleChar">
    <w:name w:val="Title Char"/>
    <w:basedOn w:val="DefaultParagraphFont"/>
    <w:link w:val="Title"/>
    <w:rsid w:val="0070771C"/>
    <w:rPr>
      <w:sz w:val="52"/>
      <w:szCs w:val="52"/>
      <w:lang w:val="zh-CN"/>
    </w:rPr>
  </w:style>
  <w:style w:type="paragraph" w:styleId="Header">
    <w:name w:val="header"/>
    <w:basedOn w:val="Normal"/>
    <w:link w:val="HeaderChar"/>
    <w:rsid w:val="00603187"/>
    <w:pPr>
      <w:tabs>
        <w:tab w:val="center" w:pos="4680"/>
        <w:tab w:val="right" w:pos="9360"/>
      </w:tabs>
      <w:spacing w:line="240" w:lineRule="auto"/>
    </w:pPr>
  </w:style>
  <w:style w:type="character" w:customStyle="1" w:styleId="HeaderChar">
    <w:name w:val="Header Char"/>
    <w:basedOn w:val="DefaultParagraphFont"/>
    <w:link w:val="Header"/>
    <w:rsid w:val="00603187"/>
    <w:rPr>
      <w:sz w:val="22"/>
      <w:szCs w:val="22"/>
      <w:lang w:val="zh-CN"/>
    </w:rPr>
  </w:style>
  <w:style w:type="paragraph" w:styleId="Footer">
    <w:name w:val="footer"/>
    <w:basedOn w:val="Normal"/>
    <w:link w:val="FooterChar"/>
    <w:uiPriority w:val="99"/>
    <w:rsid w:val="00603187"/>
    <w:pPr>
      <w:tabs>
        <w:tab w:val="center" w:pos="4680"/>
        <w:tab w:val="right" w:pos="9360"/>
      </w:tabs>
      <w:spacing w:line="240" w:lineRule="auto"/>
    </w:pPr>
  </w:style>
  <w:style w:type="character" w:customStyle="1" w:styleId="FooterChar">
    <w:name w:val="Footer Char"/>
    <w:basedOn w:val="DefaultParagraphFont"/>
    <w:link w:val="Footer"/>
    <w:uiPriority w:val="99"/>
    <w:rsid w:val="00603187"/>
    <w:rPr>
      <w:sz w:val="22"/>
      <w:szCs w:val="22"/>
      <w:lang w:val="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30E139-E7B9-4316-BF2D-CB677B894C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1138</Words>
  <Characters>6493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Arbab Zafar</dc:creator>
  <cp:lastModifiedBy>SABOOR</cp:lastModifiedBy>
  <cp:revision>2</cp:revision>
  <dcterms:created xsi:type="dcterms:W3CDTF">2025-12-26T09:21:00Z</dcterms:created>
  <dcterms:modified xsi:type="dcterms:W3CDTF">2025-12-26T09:21:00Z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8D7723A06F494754A676FD9A04250F2A_12</vt:lpwstr>
  </property>
</Properties>
</file>